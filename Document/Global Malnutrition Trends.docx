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7F61C3">
      <w:pPr>
        <w:spacing w:before="0" w:after="160" w:line="259" w:lineRule="auto"/>
        <w:ind w:left="0" w:right="0" w:firstLine="0"/>
        <w:jc w:val="center"/>
        <w:rPr>
          <w:rFonts w:ascii="Times New Roman" w:hAnsi="Times New Roman" w:eastAsia="Times New Roman" w:cs="Times New Roman"/>
          <w:b/>
          <w:color w:val="auto"/>
          <w:spacing w:val="0"/>
          <w:position w:val="0"/>
          <w:sz w:val="40"/>
          <w:szCs w:val="22"/>
          <w:u w:val="single"/>
          <w:shd w:val="clear" w:fill="auto"/>
        </w:rPr>
      </w:pPr>
      <w:r>
        <w:rPr>
          <w:rFonts w:ascii="Times New Roman" w:hAnsi="Times New Roman" w:eastAsia="Times New Roman" w:cs="Times New Roman"/>
          <w:b/>
          <w:color w:val="auto"/>
          <w:spacing w:val="0"/>
          <w:position w:val="0"/>
          <w:sz w:val="40"/>
          <w:szCs w:val="22"/>
          <w:u w:val="single"/>
          <w:shd w:val="clear" w:fill="auto"/>
        </w:rPr>
        <w:t>Global Malnutrition Trend</w:t>
      </w:r>
      <w:r>
        <w:rPr>
          <w:rFonts w:hint="default" w:ascii="Times New Roman" w:hAnsi="Times New Roman" w:eastAsia="Times New Roman" w:cs="Times New Roman"/>
          <w:b/>
          <w:color w:val="auto"/>
          <w:spacing w:val="0"/>
          <w:position w:val="0"/>
          <w:sz w:val="40"/>
          <w:szCs w:val="22"/>
          <w:u w:val="single"/>
          <w:shd w:val="clear" w:fill="auto"/>
          <w:lang w:val="en-IN"/>
        </w:rPr>
        <w:t>s</w:t>
      </w:r>
      <w:r>
        <w:rPr>
          <w:rFonts w:ascii="Times New Roman" w:hAnsi="Times New Roman" w:eastAsia="Times New Roman" w:cs="Times New Roman"/>
          <w:b/>
          <w:color w:val="auto"/>
          <w:spacing w:val="0"/>
          <w:position w:val="0"/>
          <w:sz w:val="40"/>
          <w:szCs w:val="22"/>
          <w:u w:val="single"/>
          <w:shd w:val="clear" w:fill="auto"/>
        </w:rPr>
        <w:t xml:space="preserve"> (1983 – 2019)</w:t>
      </w:r>
    </w:p>
    <w:p w14:paraId="3A8590E6">
      <w:pPr>
        <w:spacing w:before="0" w:after="160" w:line="259" w:lineRule="auto"/>
        <w:ind w:left="0" w:right="0" w:firstLine="0"/>
        <w:jc w:val="left"/>
        <w:rPr>
          <w:rFonts w:ascii="Times New Roman" w:hAnsi="Times New Roman" w:eastAsia="Times New Roman" w:cs="Times New Roman"/>
          <w:b/>
          <w:color w:val="auto"/>
          <w:spacing w:val="0"/>
          <w:position w:val="0"/>
          <w:sz w:val="36"/>
          <w:szCs w:val="22"/>
          <w:shd w:val="clear" w:fill="auto"/>
        </w:rPr>
      </w:pPr>
    </w:p>
    <w:p w14:paraId="0D0B3F14">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auto"/>
        </w:rPr>
      </w:pPr>
      <w:r>
        <w:rPr>
          <w:rFonts w:ascii="Times New Roman" w:hAnsi="Times New Roman" w:eastAsia="Times New Roman" w:cs="Times New Roman"/>
          <w:b/>
          <w:color w:val="auto"/>
          <w:spacing w:val="0"/>
          <w:position w:val="0"/>
          <w:sz w:val="32"/>
          <w:szCs w:val="22"/>
          <w:u w:val="single"/>
          <w:shd w:val="clear" w:fill="auto"/>
        </w:rPr>
        <w:t xml:space="preserve">Introduction : </w:t>
      </w:r>
    </w:p>
    <w:p w14:paraId="5F2114CE">
      <w:pPr>
        <w:spacing w:before="100" w:after="1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 xml:space="preserve">The document "Global Malnutrition Trends (1983-2019)" analyzes malnutrition data worldwide, focusing on stunting, underweight, and overweight trends among children under five years old. </w:t>
      </w:r>
    </w:p>
    <w:p w14:paraId="2A1D57B6">
      <w:pPr>
        <w:spacing w:before="100" w:after="1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The analysis utilizes Power BI to visualize data based on income classifications and geographical distributions. The report highlights the correlation between economic status and malnutrition indicators, showing how higher-income countries tend to have lower malnutrition rates.</w:t>
      </w:r>
    </w:p>
    <w:p w14:paraId="01612E23">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1: Malnutrition Trends by Income Classification</w:t>
      </w:r>
    </w:p>
    <w:p w14:paraId="68977B67">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analysis demonstrates that </w:t>
      </w:r>
      <w:r>
        <w:rPr>
          <w:rFonts w:ascii="Arial" w:hAnsi="Arial" w:eastAsia="Arial" w:cs="Arial"/>
          <w:b/>
          <w:color w:val="auto"/>
          <w:spacing w:val="0"/>
          <w:position w:val="0"/>
          <w:sz w:val="20"/>
          <w:szCs w:val="22"/>
          <w:shd w:val="clear" w:fill="auto"/>
        </w:rPr>
        <w:t>low-income countries</w:t>
      </w:r>
      <w:r>
        <w:rPr>
          <w:rFonts w:ascii="Arial" w:hAnsi="Arial" w:eastAsia="Arial" w:cs="Arial"/>
          <w:color w:val="auto"/>
          <w:spacing w:val="0"/>
          <w:position w:val="0"/>
          <w:sz w:val="20"/>
          <w:szCs w:val="22"/>
          <w:shd w:val="clear" w:fill="auto"/>
        </w:rPr>
        <w:t xml:space="preserve"> (classification 0) have the </w:t>
      </w:r>
      <w:r>
        <w:rPr>
          <w:rFonts w:ascii="Arial" w:hAnsi="Arial" w:eastAsia="Arial" w:cs="Arial"/>
          <w:b/>
          <w:color w:val="auto"/>
          <w:spacing w:val="0"/>
          <w:position w:val="0"/>
          <w:sz w:val="20"/>
          <w:szCs w:val="22"/>
          <w:shd w:val="clear" w:fill="auto"/>
        </w:rPr>
        <w:t>highest stunting rates</w:t>
      </w:r>
      <w:r>
        <w:rPr>
          <w:rFonts w:ascii="Arial" w:hAnsi="Arial" w:eastAsia="Arial" w:cs="Arial"/>
          <w:color w:val="auto"/>
          <w:spacing w:val="0"/>
          <w:position w:val="0"/>
          <w:sz w:val="20"/>
          <w:szCs w:val="22"/>
          <w:shd w:val="clear" w:fill="auto"/>
        </w:rPr>
        <w:t xml:space="preserve">, while </w:t>
      </w:r>
      <w:r>
        <w:rPr>
          <w:rFonts w:ascii="Arial" w:hAnsi="Arial" w:eastAsia="Arial" w:cs="Arial"/>
          <w:b/>
          <w:color w:val="auto"/>
          <w:spacing w:val="0"/>
          <w:position w:val="0"/>
          <w:sz w:val="20"/>
          <w:szCs w:val="22"/>
          <w:shd w:val="clear" w:fill="auto"/>
        </w:rPr>
        <w:t>high-income countries</w:t>
      </w:r>
      <w:r>
        <w:rPr>
          <w:rFonts w:ascii="Arial" w:hAnsi="Arial" w:eastAsia="Arial" w:cs="Arial"/>
          <w:color w:val="auto"/>
          <w:spacing w:val="0"/>
          <w:position w:val="0"/>
          <w:sz w:val="20"/>
          <w:szCs w:val="22"/>
          <w:shd w:val="clear" w:fill="auto"/>
        </w:rPr>
        <w:t xml:space="preserve"> (classification 3) show the lowest.</w:t>
      </w:r>
      <w:r>
        <w:rPr>
          <w:rFonts w:ascii="Arial" w:hAnsi="Arial" w:eastAsia="Arial" w:cs="Arial"/>
          <w:color w:val="auto"/>
          <w:spacing w:val="0"/>
          <w:position w:val="0"/>
          <w:sz w:val="20"/>
          <w:szCs w:val="22"/>
          <w:shd w:val="clear" w:fill="auto"/>
        </w:rPr>
        <w:br w:type="textWrapping"/>
      </w:r>
    </w:p>
    <w:p w14:paraId="49AE538A">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Economic status plays a crucial role in malnutrition rates, with children in wealthier nations experiencing better nutrition compared to those in poorer regions.</w:t>
      </w:r>
      <w:r>
        <w:rPr>
          <w:rFonts w:ascii="Arial" w:hAnsi="Arial" w:eastAsia="Arial" w:cs="Arial"/>
          <w:color w:val="auto"/>
          <w:spacing w:val="0"/>
          <w:position w:val="0"/>
          <w:sz w:val="20"/>
          <w:szCs w:val="22"/>
          <w:shd w:val="clear" w:fill="auto"/>
        </w:rPr>
        <w:br w:type="textWrapping"/>
      </w:r>
    </w:p>
    <w:p w14:paraId="726FDB96">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data also shows that </w:t>
      </w:r>
      <w:r>
        <w:rPr>
          <w:rFonts w:ascii="Arial" w:hAnsi="Arial" w:eastAsia="Arial" w:cs="Arial"/>
          <w:b/>
          <w:color w:val="auto"/>
          <w:spacing w:val="0"/>
          <w:position w:val="0"/>
          <w:sz w:val="20"/>
          <w:szCs w:val="22"/>
          <w:shd w:val="clear" w:fill="auto"/>
        </w:rPr>
        <w:t>overweight cases</w:t>
      </w:r>
      <w:r>
        <w:rPr>
          <w:rFonts w:ascii="Arial" w:hAnsi="Arial" w:eastAsia="Arial" w:cs="Arial"/>
          <w:color w:val="auto"/>
          <w:spacing w:val="0"/>
          <w:position w:val="0"/>
          <w:sz w:val="20"/>
          <w:szCs w:val="22"/>
          <w:shd w:val="clear" w:fill="auto"/>
        </w:rPr>
        <w:t xml:space="preserve"> are more prevalent in middle-income and high-income categories.</w:t>
      </w:r>
    </w:p>
    <w:p w14:paraId="6204C1E1">
      <w:pPr>
        <w:keepNext/>
        <w:keepLines/>
        <w:spacing w:before="320" w:after="80" w:line="276" w:lineRule="auto"/>
        <w:ind w:left="0" w:right="0" w:firstLine="0"/>
        <w:jc w:val="left"/>
        <w:rPr>
          <w:rFonts w:ascii="Arial" w:hAnsi="Arial" w:eastAsia="Arial" w:cs="Arial"/>
          <w:color w:val="434343"/>
          <w:spacing w:val="0"/>
          <w:position w:val="0"/>
          <w:sz w:val="24"/>
          <w:szCs w:val="22"/>
          <w:shd w:val="clear" w:fill="auto"/>
        </w:rPr>
      </w:pPr>
    </w:p>
    <w:p w14:paraId="486457F3">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2: Underweight vs. Overweight Distribution</w:t>
      </w:r>
    </w:p>
    <w:p w14:paraId="4F7E822D">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total number of underweight individuals</w:t>
      </w:r>
      <w:r>
        <w:rPr>
          <w:rFonts w:ascii="Arial" w:hAnsi="Arial" w:eastAsia="Arial" w:cs="Arial"/>
          <w:color w:val="auto"/>
          <w:spacing w:val="0"/>
          <w:position w:val="0"/>
          <w:sz w:val="20"/>
          <w:szCs w:val="22"/>
          <w:shd w:val="clear" w:fill="auto"/>
        </w:rPr>
        <w:t xml:space="preserve"> in the dataset is </w:t>
      </w:r>
      <w:r>
        <w:rPr>
          <w:rFonts w:ascii="Arial" w:hAnsi="Arial" w:eastAsia="Arial" w:cs="Arial"/>
          <w:b/>
          <w:color w:val="auto"/>
          <w:spacing w:val="0"/>
          <w:position w:val="0"/>
          <w:sz w:val="20"/>
          <w:szCs w:val="22"/>
          <w:shd w:val="clear" w:fill="auto"/>
        </w:rPr>
        <w:t>14,290</w:t>
      </w:r>
      <w:r>
        <w:rPr>
          <w:rFonts w:ascii="Arial" w:hAnsi="Arial" w:eastAsia="Arial" w:cs="Arial"/>
          <w:color w:val="auto"/>
          <w:spacing w:val="0"/>
          <w:position w:val="0"/>
          <w:sz w:val="20"/>
          <w:szCs w:val="22"/>
          <w:shd w:val="clear" w:fill="auto"/>
        </w:rPr>
        <w:t>.</w:t>
      </w:r>
      <w:r>
        <w:rPr>
          <w:rFonts w:ascii="Arial" w:hAnsi="Arial" w:eastAsia="Arial" w:cs="Arial"/>
          <w:color w:val="auto"/>
          <w:spacing w:val="0"/>
          <w:position w:val="0"/>
          <w:sz w:val="20"/>
          <w:szCs w:val="22"/>
          <w:shd w:val="clear" w:fill="auto"/>
        </w:rPr>
        <w:br w:type="textWrapping"/>
      </w:r>
    </w:p>
    <w:p w14:paraId="01CDCFDA">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highest number of overweight individuals</w:t>
      </w:r>
      <w:r>
        <w:rPr>
          <w:rFonts w:ascii="Arial" w:hAnsi="Arial" w:eastAsia="Arial" w:cs="Arial"/>
          <w:color w:val="auto"/>
          <w:spacing w:val="0"/>
          <w:position w:val="0"/>
          <w:sz w:val="20"/>
          <w:szCs w:val="22"/>
          <w:shd w:val="clear" w:fill="auto"/>
        </w:rPr>
        <w:t xml:space="preserve"> (6,699) is observed in the second income classification category.</w:t>
      </w:r>
      <w:r>
        <w:rPr>
          <w:rFonts w:ascii="Arial" w:hAnsi="Arial" w:eastAsia="Arial" w:cs="Arial"/>
          <w:color w:val="auto"/>
          <w:spacing w:val="0"/>
          <w:position w:val="0"/>
          <w:sz w:val="20"/>
          <w:szCs w:val="22"/>
          <w:shd w:val="clear" w:fill="auto"/>
        </w:rPr>
        <w:br w:type="textWrapping"/>
      </w:r>
    </w:p>
    <w:p w14:paraId="7E71FCA8">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hint="default" w:ascii="Arial" w:hAnsi="Arial" w:eastAsia="Arial" w:cs="Arial"/>
          <w:b/>
          <w:color w:val="auto"/>
          <w:spacing w:val="0"/>
          <w:position w:val="0"/>
          <w:sz w:val="20"/>
          <w:szCs w:val="22"/>
          <w:shd w:val="clear" w:fill="auto"/>
          <w:lang w:val="en-US"/>
        </w:rPr>
        <w:t xml:space="preserve">South Africa </w:t>
      </w:r>
      <w:r>
        <w:rPr>
          <w:rFonts w:ascii="Arial" w:hAnsi="Arial" w:eastAsia="Arial" w:cs="Arial"/>
          <w:b/>
          <w:color w:val="auto"/>
          <w:spacing w:val="0"/>
          <w:position w:val="0"/>
          <w:sz w:val="20"/>
          <w:szCs w:val="22"/>
          <w:shd w:val="clear" w:fill="auto"/>
        </w:rPr>
        <w:t xml:space="preserve"> has the highest sum of overweight individuals</w:t>
      </w:r>
      <w:r>
        <w:rPr>
          <w:rFonts w:hint="default" w:ascii="Arial" w:hAnsi="Arial" w:eastAsia="Arial" w:cs="Arial"/>
          <w:b/>
          <w:color w:val="auto"/>
          <w:spacing w:val="0"/>
          <w:position w:val="0"/>
          <w:sz w:val="20"/>
          <w:szCs w:val="22"/>
          <w:shd w:val="clear" w:fill="auto"/>
          <w:lang w:val="en-US"/>
        </w:rPr>
        <w:t xml:space="preserve"> is 95.30 </w:t>
      </w:r>
    </w:p>
    <w:p w14:paraId="6CCB5452">
      <w:pPr>
        <w:spacing w:before="0" w:after="0" w:line="276" w:lineRule="auto"/>
        <w:ind w:left="0" w:right="0" w:firstLine="0"/>
        <w:jc w:val="left"/>
        <w:rPr>
          <w:rFonts w:ascii="Arial" w:hAnsi="Arial" w:eastAsia="Arial" w:cs="Arial"/>
          <w:color w:val="auto"/>
          <w:spacing w:val="0"/>
          <w:position w:val="0"/>
          <w:sz w:val="22"/>
          <w:szCs w:val="22"/>
          <w:shd w:val="clear" w:fill="auto"/>
        </w:rPr>
      </w:pPr>
    </w:p>
    <w:p w14:paraId="2E3E5F5A">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3: Survey Sample and Key Observations</w:t>
      </w:r>
    </w:p>
    <w:p w14:paraId="2F75FFEF">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dataset includes a </w:t>
      </w:r>
      <w:r>
        <w:rPr>
          <w:rFonts w:ascii="Arial" w:hAnsi="Arial" w:eastAsia="Arial" w:cs="Arial"/>
          <w:b/>
          <w:color w:val="auto"/>
          <w:spacing w:val="0"/>
          <w:position w:val="0"/>
          <w:sz w:val="20"/>
          <w:szCs w:val="22"/>
          <w:shd w:val="clear" w:fill="auto"/>
        </w:rPr>
        <w:t>total of 152 children under five years old</w:t>
      </w:r>
      <w:r>
        <w:rPr>
          <w:rFonts w:ascii="Arial" w:hAnsi="Arial" w:eastAsia="Arial" w:cs="Arial"/>
          <w:color w:val="auto"/>
          <w:spacing w:val="0"/>
          <w:position w:val="0"/>
          <w:sz w:val="20"/>
          <w:szCs w:val="22"/>
          <w:shd w:val="clear" w:fill="auto"/>
        </w:rPr>
        <w:t xml:space="preserve"> as a sample.</w:t>
      </w:r>
      <w:r>
        <w:rPr>
          <w:rFonts w:ascii="Arial" w:hAnsi="Arial" w:eastAsia="Arial" w:cs="Arial"/>
          <w:color w:val="auto"/>
          <w:spacing w:val="0"/>
          <w:position w:val="0"/>
          <w:sz w:val="20"/>
          <w:szCs w:val="22"/>
          <w:shd w:val="clear" w:fill="auto"/>
        </w:rPr>
        <w:br w:type="textWrapping"/>
      </w:r>
    </w:p>
    <w:p w14:paraId="3C86E20D">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total survey sample size</w:t>
      </w:r>
      <w:r>
        <w:rPr>
          <w:rFonts w:ascii="Arial" w:hAnsi="Arial" w:eastAsia="Arial" w:cs="Arial"/>
          <w:color w:val="auto"/>
          <w:spacing w:val="0"/>
          <w:position w:val="0"/>
          <w:sz w:val="20"/>
          <w:szCs w:val="22"/>
          <w:shd w:val="clear" w:fill="auto"/>
        </w:rPr>
        <w:t xml:space="preserve"> is </w:t>
      </w:r>
      <w:r>
        <w:rPr>
          <w:rFonts w:ascii="Arial" w:hAnsi="Arial" w:eastAsia="Arial" w:cs="Arial"/>
          <w:b/>
          <w:color w:val="auto"/>
          <w:spacing w:val="0"/>
          <w:position w:val="0"/>
          <w:sz w:val="20"/>
          <w:szCs w:val="22"/>
          <w:shd w:val="clear" w:fill="auto"/>
        </w:rPr>
        <w:t>343 million</w:t>
      </w:r>
      <w:r>
        <w:rPr>
          <w:rFonts w:ascii="Arial" w:hAnsi="Arial" w:eastAsia="Arial" w:cs="Arial"/>
          <w:color w:val="auto"/>
          <w:spacing w:val="0"/>
          <w:position w:val="0"/>
          <w:sz w:val="20"/>
          <w:szCs w:val="22"/>
          <w:shd w:val="clear" w:fill="auto"/>
        </w:rPr>
        <w:t xml:space="preserve"> individuals.</w:t>
      </w:r>
      <w:r>
        <w:rPr>
          <w:rFonts w:ascii="Arial" w:hAnsi="Arial" w:eastAsia="Arial" w:cs="Arial"/>
          <w:color w:val="auto"/>
          <w:spacing w:val="0"/>
          <w:position w:val="0"/>
          <w:sz w:val="20"/>
          <w:szCs w:val="22"/>
          <w:shd w:val="clear" w:fill="auto"/>
        </w:rPr>
        <w:br w:type="textWrapping"/>
      </w:r>
    </w:p>
    <w:p w14:paraId="5C3A4FCA">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A </w:t>
      </w:r>
      <w:r>
        <w:rPr>
          <w:rFonts w:hint="default" w:ascii="Arial" w:hAnsi="Arial" w:eastAsia="Arial" w:cs="Arial"/>
          <w:color w:val="auto"/>
          <w:spacing w:val="0"/>
          <w:position w:val="0"/>
          <w:sz w:val="20"/>
          <w:szCs w:val="22"/>
          <w:shd w:val="clear" w:fill="auto"/>
          <w:lang w:val="en-US"/>
        </w:rPr>
        <w:t xml:space="preserve">stacked area chart  </w:t>
      </w:r>
      <w:r>
        <w:rPr>
          <w:rFonts w:ascii="Arial" w:hAnsi="Arial" w:eastAsia="Arial" w:cs="Arial"/>
          <w:b/>
          <w:color w:val="auto"/>
          <w:spacing w:val="0"/>
          <w:position w:val="0"/>
          <w:sz w:val="20"/>
          <w:szCs w:val="22"/>
          <w:shd w:val="clear" w:fill="auto"/>
        </w:rPr>
        <w:t>visualization</w:t>
      </w:r>
      <w:r>
        <w:rPr>
          <w:rFonts w:ascii="Arial" w:hAnsi="Arial" w:eastAsia="Arial" w:cs="Arial"/>
          <w:color w:val="auto"/>
          <w:spacing w:val="0"/>
          <w:position w:val="0"/>
          <w:sz w:val="20"/>
          <w:szCs w:val="22"/>
          <w:shd w:val="clear" w:fill="auto"/>
        </w:rPr>
        <w:t xml:space="preserve"> in Power BI indicates that the </w:t>
      </w:r>
      <w:r>
        <w:rPr>
          <w:rFonts w:hint="default" w:ascii="Arial" w:hAnsi="Arial" w:eastAsia="Arial" w:cs="Arial"/>
          <w:color w:val="auto"/>
          <w:spacing w:val="0"/>
          <w:position w:val="0"/>
          <w:sz w:val="20"/>
          <w:szCs w:val="22"/>
          <w:shd w:val="clear" w:fill="auto"/>
          <w:lang w:val="en-US"/>
        </w:rPr>
        <w:t xml:space="preserve">count of LDC (LEAST DEVELOPED COUNTRIES ) </w:t>
      </w:r>
      <w:r>
        <w:rPr>
          <w:rFonts w:hint="default" w:ascii="Arial" w:hAnsi="Arial" w:eastAsia="Arial" w:cs="Arial"/>
          <w:color w:val="auto"/>
          <w:spacing w:val="0"/>
          <w:position w:val="0"/>
          <w:sz w:val="20"/>
          <w:szCs w:val="22"/>
          <w:shd w:val="clear" w:fill="auto"/>
          <w:lang w:val="en-IN"/>
        </w:rPr>
        <w:t>in the year 2005</w:t>
      </w:r>
      <w:bookmarkStart w:id="0" w:name="_GoBack"/>
      <w:bookmarkEnd w:id="0"/>
    </w:p>
    <w:p w14:paraId="13996320">
      <w:pPr>
        <w:spacing w:before="0" w:after="160" w:line="259" w:lineRule="auto"/>
        <w:ind w:left="0" w:right="0" w:firstLine="0"/>
        <w:jc w:val="left"/>
        <w:rPr>
          <w:rFonts w:ascii="Times New Roman" w:hAnsi="Times New Roman" w:eastAsia="Times New Roman" w:cs="Times New Roman"/>
          <w:color w:val="auto"/>
          <w:spacing w:val="0"/>
          <w:position w:val="0"/>
          <w:sz w:val="22"/>
          <w:szCs w:val="22"/>
          <w:shd w:val="clear" w:fill="FFFFFF"/>
        </w:rPr>
      </w:pPr>
    </w:p>
    <w:p w14:paraId="2E1FF3F8">
      <w:pPr>
        <w:spacing w:before="0" w:after="160" w:line="259" w:lineRule="auto"/>
        <w:ind w:left="0" w:right="0" w:firstLine="0"/>
        <w:jc w:val="left"/>
        <w:rPr>
          <w:rFonts w:ascii="Times New Roman" w:hAnsi="Times New Roman" w:eastAsia="Times New Roman" w:cs="Times New Roman"/>
          <w:b/>
          <w:color w:val="auto"/>
          <w:spacing w:val="0"/>
          <w:position w:val="0"/>
          <w:sz w:val="32"/>
          <w:szCs w:val="22"/>
          <w:shd w:val="clear" w:fill="FFFFFF"/>
        </w:rPr>
      </w:pPr>
    </w:p>
    <w:p w14:paraId="39EBB2BB">
      <w:pPr>
        <w:spacing w:before="0" w:after="160" w:line="259" w:lineRule="auto"/>
        <w:ind w:left="0" w:right="0" w:firstLine="0"/>
        <w:jc w:val="left"/>
        <w:rPr>
          <w:rFonts w:ascii="Times New Roman" w:hAnsi="Times New Roman" w:eastAsia="Times New Roman" w:cs="Times New Roman"/>
          <w:b/>
          <w:color w:val="auto"/>
          <w:spacing w:val="0"/>
          <w:position w:val="0"/>
          <w:sz w:val="32"/>
          <w:szCs w:val="22"/>
          <w:shd w:val="clear" w:fill="FFFFFF"/>
        </w:rPr>
      </w:pPr>
    </w:p>
    <w:p w14:paraId="42041FCE">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FFFFFF"/>
        </w:rPr>
      </w:pPr>
      <w:r>
        <w:rPr>
          <w:rFonts w:ascii="Times New Roman" w:hAnsi="Times New Roman" w:eastAsia="Times New Roman" w:cs="Times New Roman"/>
          <w:b/>
          <w:color w:val="auto"/>
          <w:spacing w:val="0"/>
          <w:position w:val="0"/>
          <w:sz w:val="32"/>
          <w:szCs w:val="22"/>
          <w:u w:val="single"/>
          <w:shd w:val="clear" w:fill="FFFFFF"/>
        </w:rPr>
        <w:t>Technical Architecture:</w:t>
      </w:r>
    </w:p>
    <w:p w14:paraId="6125675D">
      <w:pPr>
        <w:spacing w:before="0" w:after="160" w:line="259" w:lineRule="auto"/>
        <w:ind w:left="0" w:right="0" w:firstLine="0"/>
        <w:jc w:val="left"/>
        <w:rPr>
          <w:rFonts w:ascii="Times New Roman" w:hAnsi="Times New Roman" w:eastAsia="Times New Roman" w:cs="Times New Roman"/>
          <w:color w:val="auto"/>
          <w:spacing w:val="0"/>
          <w:position w:val="0"/>
          <w:sz w:val="20"/>
          <w:szCs w:val="22"/>
          <w:shd w:val="clear" w:fill="FFFFFF"/>
        </w:rPr>
      </w:pPr>
    </w:p>
    <w:p w14:paraId="312EE146">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r>
        <w:rPr>
          <w:rFonts w:ascii="Calibri" w:hAnsi="Calibri" w:eastAsia="SimSun" w:cs="Times New Roman"/>
          <w:sz w:val="21"/>
          <w:szCs w:val="22"/>
        </w:rPr>
        <w:object>
          <v:shape id="_x0000_i1025" o:spt="75" type="#_x0000_t75" style="height:232.7pt;width:397.0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14:paraId="2C05479A">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6391230A">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1C2D249C">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50C8979B">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auto"/>
        </w:rPr>
      </w:pPr>
      <w:r>
        <w:rPr>
          <w:rFonts w:ascii="Times New Roman" w:hAnsi="Times New Roman" w:eastAsia="Times New Roman" w:cs="Times New Roman"/>
          <w:b/>
          <w:color w:val="auto"/>
          <w:spacing w:val="0"/>
          <w:position w:val="0"/>
          <w:sz w:val="32"/>
          <w:szCs w:val="22"/>
          <w:u w:val="single"/>
          <w:shd w:val="clear" w:fill="auto"/>
        </w:rPr>
        <w:t>Project Flow :</w:t>
      </w:r>
    </w:p>
    <w:p w14:paraId="768528F3">
      <w:pPr>
        <w:spacing w:before="0" w:after="160" w:line="360" w:lineRule="auto"/>
        <w:ind w:left="0" w:right="0" w:firstLine="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To accomplish this, we have to complete all the activities listed below,</w:t>
      </w:r>
    </w:p>
    <w:p w14:paraId="45D05407">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Collection &amp; Extraction from Database</w:t>
      </w:r>
    </w:p>
    <w:p w14:paraId="7E8E775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Collect the dataset,</w:t>
      </w:r>
    </w:p>
    <w:p w14:paraId="7634F32F">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 Storing Data in DB</w:t>
      </w:r>
    </w:p>
    <w:p w14:paraId="609D3E0D">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Perform SQL Operations</w:t>
      </w:r>
    </w:p>
    <w:p w14:paraId="6341000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Connect DB with Power Bi</w:t>
      </w:r>
    </w:p>
    <w:p w14:paraId="3C79B22A">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Preparation</w:t>
      </w:r>
    </w:p>
    <w:p w14:paraId="39A418F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Prepare the Data for Visualization</w:t>
      </w:r>
    </w:p>
    <w:p w14:paraId="54CF9458">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Visualizations</w:t>
      </w:r>
    </w:p>
    <w:p w14:paraId="3F923663">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No of Unique Visualizations</w:t>
      </w:r>
    </w:p>
    <w:p w14:paraId="22F30D7E">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Dashboard</w:t>
      </w:r>
    </w:p>
    <w:p w14:paraId="6DBAE0FA">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Responsive and Design of Dashboard</w:t>
      </w:r>
    </w:p>
    <w:p w14:paraId="33BCDB3C">
      <w:pPr>
        <w:numPr>
          <w:ilvl w:val="0"/>
          <w:numId w:val="4"/>
        </w:numPr>
        <w:spacing w:before="0"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Report</w:t>
      </w:r>
    </w:p>
    <w:p w14:paraId="075217E2">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Responsive and Design of Dashboard</w:t>
      </w:r>
    </w:p>
    <w:p w14:paraId="2B9A0EA6">
      <w:pPr>
        <w:numPr>
          <w:ilvl w:val="0"/>
          <w:numId w:val="4"/>
        </w:numPr>
        <w:spacing w:before="0"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Performance Testing </w:t>
      </w:r>
    </w:p>
    <w:p w14:paraId="2AF95F05">
      <w:pPr>
        <w:numPr>
          <w:ilvl w:val="0"/>
          <w:numId w:val="4"/>
        </w:numPr>
        <w:spacing w:before="0"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No of Visualizations/ Graphs </w:t>
      </w:r>
    </w:p>
    <w:p w14:paraId="31A49B47">
      <w:pPr>
        <w:numPr>
          <w:ilvl w:val="0"/>
          <w:numId w:val="4"/>
        </w:numPr>
        <w:spacing w:before="0" w:after="0" w:line="240" w:lineRule="auto"/>
        <w:ind w:left="72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Project Demonstration &amp; Documentation</w:t>
      </w:r>
    </w:p>
    <w:p w14:paraId="05A46BB9">
      <w:pPr>
        <w:numPr>
          <w:ilvl w:val="0"/>
          <w:numId w:val="4"/>
        </w:numPr>
        <w:spacing w:before="0" w:after="0" w:line="240" w:lineRule="auto"/>
        <w:ind w:left="144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Record explanation Video for project end to end solution</w:t>
      </w:r>
    </w:p>
    <w:p w14:paraId="28FA7933">
      <w:pPr>
        <w:numPr>
          <w:ilvl w:val="0"/>
          <w:numId w:val="4"/>
        </w:numPr>
        <w:spacing w:before="0" w:after="0" w:line="240" w:lineRule="auto"/>
        <w:ind w:left="144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Project Documentation-Step by step project development procedure</w:t>
      </w:r>
    </w:p>
    <w:p w14:paraId="57EFD1E0">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3BD88009">
      <w:pPr>
        <w:spacing w:before="22" w:after="0" w:line="276" w:lineRule="auto"/>
        <w:ind w:left="0" w:right="0" w:firstLine="0"/>
        <w:jc w:val="both"/>
        <w:rPr>
          <w:rFonts w:ascii="Times New Roman" w:hAnsi="Times New Roman" w:eastAsia="Times New Roman" w:cs="Times New Roman"/>
          <w:color w:val="auto"/>
          <w:spacing w:val="0"/>
          <w:position w:val="0"/>
          <w:sz w:val="28"/>
          <w:szCs w:val="22"/>
          <w:u w:val="single"/>
          <w:shd w:val="clear" w:fill="auto"/>
        </w:rPr>
      </w:pPr>
      <w:r>
        <w:rPr>
          <w:rFonts w:ascii="Times New Roman" w:hAnsi="Times New Roman" w:eastAsia="Times New Roman" w:cs="Times New Roman"/>
          <w:b/>
          <w:color w:val="auto"/>
          <w:spacing w:val="0"/>
          <w:position w:val="0"/>
          <w:sz w:val="28"/>
          <w:szCs w:val="22"/>
          <w:u w:val="single"/>
          <w:shd w:val="clear" w:fill="auto"/>
        </w:rPr>
        <w:t>Milestone 1: Data Collection &amp; Extraction from Database</w:t>
      </w:r>
    </w:p>
    <w:p w14:paraId="2E27D3BF">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40CF498E">
      <w:pPr>
        <w:spacing w:before="22"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D4E7AD7">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6ED4AB97">
      <w:pPr>
        <w:spacing w:before="22"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1: Collect the dataset</w:t>
      </w:r>
    </w:p>
    <w:p w14:paraId="0D128877">
      <w:pPr>
        <w:spacing w:before="22" w:after="0" w:line="276" w:lineRule="auto"/>
        <w:ind w:left="72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 xml:space="preserve">Please use the link to download the dataset: </w:t>
      </w:r>
      <w:r>
        <w:rPr>
          <w:rFonts w:ascii="Calibri" w:hAnsi="Calibri" w:eastAsia="SimSun" w:cs="Times New Roman"/>
          <w:sz w:val="21"/>
          <w:szCs w:val="22"/>
        </w:rPr>
        <w:fldChar w:fldCharType="begin"/>
      </w:r>
      <w:r>
        <w:rPr>
          <w:rFonts w:ascii="Calibri" w:hAnsi="Calibri" w:eastAsia="SimSun" w:cs="Times New Roman"/>
          <w:sz w:val="21"/>
          <w:szCs w:val="22"/>
        </w:rPr>
        <w:instrText xml:space="preserve"> HYPERLINK "https://www.kaggle.com/datasets/imyjoshua/average-time-spent-by-a-user-on-social-media/data" \h </w:instrText>
      </w:r>
      <w:r>
        <w:rPr>
          <w:rFonts w:ascii="Calibri" w:hAnsi="Calibri" w:eastAsia="SimSun" w:cs="Times New Roman"/>
          <w:sz w:val="21"/>
          <w:szCs w:val="22"/>
        </w:rPr>
        <w:fldChar w:fldCharType="separate"/>
      </w:r>
      <w:r>
        <w:rPr>
          <w:rFonts w:ascii="Times New Roman" w:hAnsi="Times New Roman" w:eastAsia="Times New Roman" w:cs="Times New Roman"/>
          <w:color w:val="1155CC"/>
          <w:spacing w:val="0"/>
          <w:position w:val="0"/>
          <w:sz w:val="20"/>
          <w:szCs w:val="22"/>
          <w:u w:val="single"/>
          <w:shd w:val="clear" w:fill="auto"/>
        </w:rPr>
        <w:t>Link</w:t>
      </w:r>
      <w:r>
        <w:rPr>
          <w:rFonts w:ascii="Times New Roman" w:hAnsi="Times New Roman" w:eastAsia="Times New Roman" w:cs="Times New Roman"/>
          <w:color w:val="1155CC"/>
          <w:spacing w:val="0"/>
          <w:position w:val="0"/>
          <w:sz w:val="20"/>
          <w:szCs w:val="22"/>
          <w:u w:val="single"/>
          <w:shd w:val="clear" w:fill="auto"/>
        </w:rPr>
        <w:fldChar w:fldCharType="end"/>
      </w:r>
    </w:p>
    <w:p w14:paraId="10FC9A41">
      <w:pPr>
        <w:spacing w:before="0" w:after="16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6613FA8E">
      <w:pPr>
        <w:spacing w:before="0" w:after="0" w:line="240" w:lineRule="auto"/>
        <w:ind w:left="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 xml:space="preserve">            Activity 1.1: Understand the data</w:t>
      </w:r>
    </w:p>
    <w:p w14:paraId="193B66EF">
      <w:pPr>
        <w:spacing w:before="22" w:after="0" w:line="240" w:lineRule="auto"/>
        <w:ind w:left="720" w:right="0" w:firstLine="0"/>
        <w:jc w:val="both"/>
        <w:rPr>
          <w:rFonts w:ascii="Arial" w:hAnsi="Arial" w:eastAsia="Arial" w:cs="Arial"/>
          <w:color w:val="auto"/>
          <w:spacing w:val="0"/>
          <w:position w:val="0"/>
          <w:sz w:val="21"/>
          <w:szCs w:val="22"/>
          <w:shd w:val="clear" w:fill="FFFFFF"/>
        </w:rPr>
      </w:pPr>
    </w:p>
    <w:p w14:paraId="5C83C8DD">
      <w:pPr>
        <w:spacing w:before="22" w:after="0" w:line="240" w:lineRule="auto"/>
        <w:ind w:left="72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Activity 1.1: Understand the data</w:t>
      </w:r>
    </w:p>
    <w:p w14:paraId="1094749D">
      <w:pPr>
        <w:spacing w:before="0" w:after="160" w:line="240" w:lineRule="auto"/>
        <w:ind w:left="144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Data contains all the meta information regarding the columns described in the CSV files</w:t>
      </w:r>
    </w:p>
    <w:p w14:paraId="7C3751B4">
      <w:pPr>
        <w:spacing w:before="0" w:after="160" w:line="240" w:lineRule="auto"/>
        <w:ind w:left="144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Column Description of the Dataset:</w:t>
      </w:r>
    </w:p>
    <w:p w14:paraId="5D143BA7">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ISO code: Standardized two-letter country codes.</w:t>
      </w:r>
    </w:p>
    <w:p w14:paraId="468E543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Country: Name of the country.</w:t>
      </w:r>
    </w:p>
    <w:p w14:paraId="636F66C0">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Survey Year: The year in which the survey data was collected.</w:t>
      </w:r>
    </w:p>
    <w:p w14:paraId="537671B6">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Year: The specific year of the data point.</w:t>
      </w:r>
    </w:p>
    <w:p w14:paraId="3FC08F2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Income Classification: Income classification of countries (0: Low Income, 1: Lower Middle Income, 2: Upper Middle Income, 3: High Income).</w:t>
      </w:r>
    </w:p>
    <w:p w14:paraId="0D66DA48">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LDC: Indicator for Least Developed Countries (LDCs).</w:t>
      </w:r>
    </w:p>
    <w:p w14:paraId="2CC42EAA">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LIFD: Indicator for Low Income Food Deficient (LIFD) countries.</w:t>
      </w:r>
    </w:p>
    <w:p w14:paraId="1C6BFF4B">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LLDC or SID2: Classification for Land Locked Developing Countries (1), Small Island Developing States (2), and Others (0).</w:t>
      </w:r>
    </w:p>
    <w:p w14:paraId="27CCF981">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Survey Sample (N): The size of the survey sample.</w:t>
      </w:r>
    </w:p>
    <w:p w14:paraId="085BB3CA">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Severe Wasting: Average percentage of children with severe wasting.</w:t>
      </w:r>
    </w:p>
    <w:p w14:paraId="1E49143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Wasting: Average percentage of children with wasting.</w:t>
      </w:r>
    </w:p>
    <w:p w14:paraId="7E03D3E6">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Overweight: Average percentage of overweight children.</w:t>
      </w:r>
    </w:p>
    <w:p w14:paraId="258C18BC">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Stunting: Average percentage of children with stunting.</w:t>
      </w:r>
    </w:p>
    <w:p w14:paraId="167A6AD1">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Underweight: Average percentage of underweight children.</w:t>
      </w:r>
    </w:p>
    <w:p w14:paraId="28D4BB9C">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U5 Population ('000s): Population of children under five years old (in thousands).</w:t>
      </w:r>
    </w:p>
    <w:p w14:paraId="293D9BF7">
      <w:pPr>
        <w:spacing w:before="0" w:after="160" w:line="259"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3A93CD3C">
      <w:pPr>
        <w:spacing w:before="0" w:after="0" w:line="240" w:lineRule="auto"/>
        <w:ind w:left="0" w:right="0" w:firstLine="360"/>
        <w:jc w:val="left"/>
        <w:rPr>
          <w:rFonts w:ascii="Times New Roman" w:hAnsi="Times New Roman" w:eastAsia="Times New Roman" w:cs="Times New Roman"/>
          <w:color w:val="auto"/>
          <w:spacing w:val="0"/>
          <w:position w:val="0"/>
          <w:sz w:val="20"/>
          <w:szCs w:val="22"/>
          <w:shd w:val="clear" w:fill="FFFFFF"/>
        </w:rPr>
      </w:pPr>
    </w:p>
    <w:p w14:paraId="5E60A543">
      <w:pPr>
        <w:spacing w:before="0" w:after="16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Connect Data with Power BI</w:t>
      </w:r>
    </w:p>
    <w:p w14:paraId="749F06B4">
      <w:pPr>
        <w:spacing w:before="0" w:after="160" w:line="240" w:lineRule="auto"/>
        <w:ind w:left="720" w:right="0" w:firstLine="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0D0D0D"/>
          <w:spacing w:val="0"/>
          <w:position w:val="0"/>
          <w:sz w:val="22"/>
          <w:szCs w:val="22"/>
          <w:shd w:val="clear" w:fill="FFFFFF"/>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6C1BF000">
      <w:pPr>
        <w:spacing w:before="22"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p>
    <w:p w14:paraId="37EE0327">
      <w:pPr>
        <w:spacing w:before="0"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p>
    <w:p w14:paraId="6857D056">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2AEC2EEE">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r>
        <w:rPr>
          <w:rFonts w:ascii="Times New Roman" w:hAnsi="Times New Roman" w:eastAsia="Times New Roman" w:cs="Times New Roman"/>
          <w:b/>
          <w:color w:val="auto"/>
          <w:spacing w:val="0"/>
          <w:position w:val="0"/>
          <w:sz w:val="28"/>
          <w:szCs w:val="22"/>
          <w:u w:val="single"/>
          <w:shd w:val="clear" w:fill="FFFFFF"/>
        </w:rPr>
        <w:t>Milestone 2: Data Preparation</w:t>
      </w:r>
    </w:p>
    <w:p w14:paraId="0B524375">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3DD0E325">
      <w:pPr>
        <w:spacing w:before="0" w:after="0" w:line="240" w:lineRule="auto"/>
        <w:ind w:left="0" w:right="0" w:firstLine="0"/>
        <w:jc w:val="left"/>
        <w:rPr>
          <w:rFonts w:ascii="Arial" w:hAnsi="Arial" w:eastAsia="Arial" w:cs="Arial"/>
          <w:color w:val="0D0D0D"/>
          <w:spacing w:val="0"/>
          <w:position w:val="0"/>
          <w:sz w:val="20"/>
          <w:szCs w:val="22"/>
          <w:shd w:val="clear" w:fill="FFFFFF"/>
        </w:rPr>
      </w:pPr>
      <w:r>
        <w:rPr>
          <w:rFonts w:ascii="Arial" w:hAnsi="Arial" w:eastAsia="Arial" w:cs="Arial"/>
          <w:color w:val="0D0D0D"/>
          <w:spacing w:val="0"/>
          <w:position w:val="0"/>
          <w:sz w:val="20"/>
          <w:szCs w:val="22"/>
          <w:shd w:val="clear" w:fill="FFFFFF"/>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26AE641E">
      <w:pPr>
        <w:spacing w:before="0" w:after="0" w:line="240" w:lineRule="auto"/>
        <w:ind w:left="0" w:right="0" w:firstLine="0"/>
        <w:jc w:val="left"/>
        <w:rPr>
          <w:rFonts w:ascii="Arial" w:hAnsi="Arial" w:eastAsia="Arial" w:cs="Arial"/>
          <w:color w:val="auto"/>
          <w:spacing w:val="0"/>
          <w:position w:val="0"/>
          <w:sz w:val="24"/>
          <w:szCs w:val="22"/>
          <w:shd w:val="clear" w:fill="FFFFFF"/>
        </w:rPr>
      </w:pPr>
    </w:p>
    <w:p w14:paraId="16993976">
      <w:pPr>
        <w:spacing w:before="0" w:after="0" w:line="240" w:lineRule="auto"/>
        <w:ind w:left="0" w:right="0" w:firstLine="0"/>
        <w:jc w:val="left"/>
        <w:rPr>
          <w:rFonts w:ascii="Arial" w:hAnsi="Arial" w:eastAsia="Arial" w:cs="Arial"/>
          <w:color w:val="auto"/>
          <w:spacing w:val="0"/>
          <w:position w:val="0"/>
          <w:sz w:val="24"/>
          <w:szCs w:val="22"/>
          <w:shd w:val="clear" w:fill="FFFFFF"/>
        </w:rPr>
      </w:pPr>
    </w:p>
    <w:p w14:paraId="722F19CF">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Activity 1: Prepare the Data for Visualization</w:t>
      </w:r>
    </w:p>
    <w:p w14:paraId="1F304799">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7D693347">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21261EE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FFDF9B3">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4E3A9D4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266217D9">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3305988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0050C5DF">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79207EDE">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r>
        <w:rPr>
          <w:rFonts w:ascii="Times New Roman" w:hAnsi="Times New Roman" w:eastAsia="Times New Roman" w:cs="Times New Roman"/>
          <w:b/>
          <w:color w:val="auto"/>
          <w:spacing w:val="0"/>
          <w:position w:val="0"/>
          <w:sz w:val="28"/>
          <w:szCs w:val="22"/>
          <w:u w:val="single"/>
          <w:shd w:val="clear" w:fill="FFFFFF"/>
        </w:rPr>
        <w:t xml:space="preserve">Milestone 4: Data Visualization </w:t>
      </w:r>
    </w:p>
    <w:p w14:paraId="21CCB33A">
      <w:pPr>
        <w:spacing w:before="0" w:after="0" w:line="240" w:lineRule="auto"/>
        <w:ind w:left="0" w:right="0" w:firstLine="0"/>
        <w:jc w:val="left"/>
        <w:rPr>
          <w:rFonts w:ascii="Times New Roman" w:hAnsi="Times New Roman" w:eastAsia="Times New Roman" w:cs="Times New Roman"/>
          <w:color w:val="auto"/>
          <w:spacing w:val="0"/>
          <w:position w:val="0"/>
          <w:sz w:val="28"/>
          <w:szCs w:val="22"/>
          <w:u w:val="single"/>
          <w:shd w:val="clear" w:fill="FFFFFF"/>
        </w:rPr>
      </w:pPr>
    </w:p>
    <w:p w14:paraId="1D9A8F15">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w:t>
      </w:r>
    </w:p>
    <w:p w14:paraId="01258F66">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xml:space="preserve">Data visualization is the process of creating graphical representations of data in order to help people understand and explore the information. </w:t>
      </w:r>
    </w:p>
    <w:p w14:paraId="07F95159">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7D8B483">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p>
    <w:p w14:paraId="70D04D1B">
      <w:pPr>
        <w:spacing w:before="0" w:after="0" w:line="240" w:lineRule="auto"/>
        <w:ind w:left="0" w:right="0" w:firstLine="0"/>
        <w:jc w:val="left"/>
        <w:rPr>
          <w:rFonts w:ascii="Times New Roman" w:hAnsi="Times New Roman" w:eastAsia="Times New Roman" w:cs="Times New Roman"/>
          <w:b/>
          <w:color w:val="auto"/>
          <w:spacing w:val="0"/>
          <w:position w:val="0"/>
          <w:sz w:val="20"/>
          <w:szCs w:val="22"/>
          <w:shd w:val="clear" w:fill="FFFFFF"/>
        </w:rPr>
      </w:pPr>
    </w:p>
    <w:p w14:paraId="34EC2BB6">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Activity 1: No of Unique Visualizations</w:t>
      </w:r>
    </w:p>
    <w:p w14:paraId="02C222F0">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p>
    <w:p w14:paraId="542E471B">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6475E550">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xml:space="preserve">The number of unique visualizations that can be created with a given dataset. Some common types of visualizations that can be used to analyze the performance and efficiency of Social Pulse_ Illuminating the Digital Footprint - Unveiling Social Media Engagement Dynamics include bar charts, line charts, heat maps, scatter plots, pie charts,Maps etc. </w:t>
      </w:r>
    </w:p>
    <w:p w14:paraId="4CC4F12A">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431B879D">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These visualizations can be used to compare performance, track changes over time, show distribution, and relationships between variables, breakdown of revenue and demographics, workload, resource allocation and location.</w:t>
      </w:r>
    </w:p>
    <w:p w14:paraId="5E525AE0">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3F7BD2F7">
      <w:pPr>
        <w:spacing w:before="0" w:after="0" w:line="240" w:lineRule="auto"/>
        <w:ind w:left="0" w:right="0" w:firstLine="0"/>
        <w:jc w:val="left"/>
        <w:rPr>
          <w:rFonts w:ascii="Times New Roman" w:hAnsi="Times New Roman" w:eastAsia="Times New Roman" w:cs="Times New Roman"/>
          <w:b/>
          <w:color w:val="auto"/>
          <w:spacing w:val="0"/>
          <w:position w:val="0"/>
          <w:sz w:val="20"/>
          <w:szCs w:val="22"/>
          <w:shd w:val="clear" w:fill="FFFFFF"/>
        </w:rPr>
      </w:pPr>
    </w:p>
    <w:p w14:paraId="7AEC820F">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6FD7565F">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0071B4E7">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12796538">
      <w:pPr>
        <w:spacing w:before="0" w:after="0" w:line="240" w:lineRule="auto"/>
        <w:ind w:left="1440" w:right="0" w:firstLine="0"/>
        <w:jc w:val="left"/>
        <w:rPr>
          <w:rFonts w:ascii="Times New Roman" w:hAnsi="Times New Roman" w:eastAsia="Times New Roman" w:cs="Times New Roman"/>
          <w:b/>
          <w:color w:val="auto"/>
          <w:spacing w:val="0"/>
          <w:position w:val="0"/>
          <w:sz w:val="20"/>
          <w:szCs w:val="22"/>
          <w:shd w:val="clear" w:fill="FFFFFF"/>
        </w:rPr>
      </w:pPr>
    </w:p>
    <w:p w14:paraId="1B823066">
      <w:pPr>
        <w:spacing w:before="0" w:after="0" w:line="240" w:lineRule="auto"/>
        <w:ind w:left="1440" w:right="0" w:firstLine="0"/>
        <w:jc w:val="left"/>
        <w:rPr>
          <w:rFonts w:ascii="Times New Roman" w:hAnsi="Times New Roman" w:eastAsia="Times New Roman" w:cs="Times New Roman"/>
          <w:b/>
          <w:color w:val="auto"/>
          <w:spacing w:val="0"/>
          <w:position w:val="0"/>
          <w:sz w:val="20"/>
          <w:szCs w:val="22"/>
          <w:shd w:val="clear" w:fill="FFFFFF"/>
        </w:rPr>
      </w:pPr>
    </w:p>
    <w:p w14:paraId="649B4D25">
      <w:pPr>
        <w:tabs>
          <w:tab w:val="left" w:pos="6600"/>
          <w:tab w:val="left" w:pos="7200"/>
        </w:tabs>
        <w:spacing w:before="0" w:after="0" w:line="240" w:lineRule="auto"/>
        <w:ind w:left="1440" w:right="0" w:firstLine="0"/>
        <w:jc w:val="left"/>
        <w:rPr>
          <w:rFonts w:hint="default" w:ascii="Times New Roman" w:hAnsi="Times New Roman" w:eastAsia="Times New Roman" w:cs="Times New Roman"/>
          <w:b/>
          <w:color w:val="auto"/>
          <w:spacing w:val="0"/>
          <w:position w:val="0"/>
          <w:sz w:val="20"/>
          <w:szCs w:val="22"/>
          <w:shd w:val="clear" w:fill="FFFFFF"/>
          <w:lang w:val="en-IN"/>
        </w:rPr>
      </w:pPr>
      <w:r>
        <w:rPr>
          <w:rFonts w:ascii="Times New Roman" w:hAnsi="Times New Roman" w:eastAsia="Times New Roman" w:cs="Times New Roman"/>
          <w:b/>
          <w:color w:val="auto"/>
          <w:spacing w:val="0"/>
          <w:position w:val="0"/>
          <w:sz w:val="20"/>
          <w:szCs w:val="22"/>
          <w:shd w:val="clear" w:fill="FFFFFF"/>
        </w:rPr>
        <w:t>Activity 1.1: </w:t>
      </w:r>
      <w:r>
        <w:rPr>
          <w:rFonts w:hint="default" w:ascii="Times New Roman" w:hAnsi="Times New Roman" w:eastAsia="Times New Roman" w:cs="Times New Roman"/>
          <w:b/>
          <w:color w:val="auto"/>
          <w:spacing w:val="0"/>
          <w:position w:val="0"/>
          <w:sz w:val="20"/>
          <w:szCs w:val="22"/>
          <w:shd w:val="clear" w:fill="FFFFFF"/>
          <w:lang w:val="en-IN"/>
        </w:rPr>
        <w:t>Sum of severe wasting by survey year</w:t>
      </w:r>
    </w:p>
    <w:p w14:paraId="47C56CCA">
      <w:pPr>
        <w:spacing w:before="0" w:after="0" w:line="240" w:lineRule="auto"/>
        <w:ind w:left="1440" w:right="0" w:firstLine="0"/>
        <w:jc w:val="left"/>
        <w:rPr>
          <w:rFonts w:ascii="Times New Roman" w:hAnsi="Times New Roman" w:eastAsia="Times New Roman" w:cs="Times New Roman"/>
          <w:color w:val="auto"/>
          <w:spacing w:val="0"/>
          <w:position w:val="0"/>
          <w:sz w:val="20"/>
          <w:szCs w:val="22"/>
          <w:shd w:val="clear" w:fill="FFFFFF"/>
        </w:rPr>
      </w:pPr>
    </w:p>
    <w:p w14:paraId="38BFD538">
      <w:pPr>
        <w:spacing w:before="0" w:line="240" w:lineRule="auto"/>
        <w:ind w:left="0" w:right="0" w:firstLine="0"/>
        <w:jc w:val="left"/>
        <w:rPr>
          <w:rFonts w:hint="default" w:ascii="Calibri" w:hAnsi="Calibri" w:eastAsia="Calibri" w:cs="Calibri"/>
          <w:color w:val="auto"/>
          <w:spacing w:val="0"/>
          <w:position w:val="0"/>
          <w:sz w:val="22"/>
          <w:szCs w:val="22"/>
          <w:shd w:val="clear" w:fill="auto"/>
          <w:lang w:val="en-IN"/>
        </w:rPr>
      </w:pPr>
    </w:p>
    <w:p w14:paraId="1AA27732">
      <w:pPr>
        <w:spacing w:before="0" w:line="240" w:lineRule="auto"/>
        <w:ind w:left="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p>
    <w:p w14:paraId="3F9AB0D6">
      <w:pPr>
        <w:spacing w:before="0" w:after="20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drawing>
          <wp:inline distT="0" distB="0" distL="114300" distR="114300">
            <wp:extent cx="3535045" cy="2087245"/>
            <wp:effectExtent l="0" t="0" r="635" b="635"/>
            <wp:docPr id="1" name="Picture 1"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9)"/>
                    <pic:cNvPicPr>
                      <a:picLocks noChangeAspect="1"/>
                    </pic:cNvPicPr>
                  </pic:nvPicPr>
                  <pic:blipFill>
                    <a:blip r:embed="rId6"/>
                    <a:srcRect l="17111" t="29326" r="49932" b="30750"/>
                    <a:stretch>
                      <a:fillRect/>
                    </a:stretch>
                  </pic:blipFill>
                  <pic:spPr>
                    <a:xfrm>
                      <a:off x="0" y="0"/>
                      <a:ext cx="3535045" cy="2087245"/>
                    </a:xfrm>
                    <a:prstGeom prst="rect">
                      <a:avLst/>
                    </a:prstGeom>
                  </pic:spPr>
                </pic:pic>
              </a:graphicData>
            </a:graphic>
          </wp:inline>
        </w:drawing>
      </w:r>
    </w:p>
    <w:p w14:paraId="1ECAA0E4">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w:t>
      </w:r>
    </w:p>
    <w:p w14:paraId="7470A92B">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Activity 1.2: sum of survey sample</w:t>
      </w:r>
    </w:p>
    <w:p w14:paraId="75446AA4">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2879725" cy="1830705"/>
            <wp:effectExtent l="0" t="0" r="635" b="13335"/>
            <wp:docPr id="4" name="Picture 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
                    <pic:cNvPicPr>
                      <a:picLocks noChangeAspect="1"/>
                    </pic:cNvPicPr>
                  </pic:nvPicPr>
                  <pic:blipFill>
                    <a:blip r:embed="rId7">
                      <a:lum contrast="12000"/>
                    </a:blip>
                    <a:srcRect l="19868" t="26819" r="41337" b="31358"/>
                    <a:stretch>
                      <a:fillRect/>
                    </a:stretch>
                  </pic:blipFill>
                  <pic:spPr>
                    <a:xfrm>
                      <a:off x="0" y="0"/>
                      <a:ext cx="2879725" cy="1830705"/>
                    </a:xfrm>
                    <a:prstGeom prst="rect">
                      <a:avLst/>
                    </a:prstGeom>
                  </pic:spPr>
                </pic:pic>
              </a:graphicData>
            </a:graphic>
          </wp:inline>
        </w:drawing>
      </w:r>
    </w:p>
    <w:p w14:paraId="14CB04C3">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3BBAAF36">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F0D8144">
      <w:pPr>
        <w:spacing w:before="0" w:after="200" w:line="240" w:lineRule="auto"/>
        <w:ind w:left="1440" w:right="0" w:firstLine="0"/>
        <w:jc w:val="left"/>
        <w:rPr>
          <w:rFonts w:hint="default" w:ascii="Times New Roman" w:hAnsi="Times New Roman" w:eastAsia="Times New Roman" w:cs="Times New Roman"/>
          <w:color w:val="auto"/>
          <w:spacing w:val="0"/>
          <w:position w:val="0"/>
          <w:sz w:val="20"/>
          <w:szCs w:val="22"/>
          <w:shd w:val="clear" w:fill="auto"/>
          <w:lang w:val="en-IN"/>
        </w:rPr>
      </w:pPr>
      <w:r>
        <w:rPr>
          <w:rFonts w:ascii="Times New Roman" w:hAnsi="Times New Roman" w:eastAsia="Times New Roman" w:cs="Times New Roman"/>
          <w:b/>
          <w:color w:val="auto"/>
          <w:spacing w:val="0"/>
          <w:position w:val="0"/>
          <w:sz w:val="20"/>
          <w:szCs w:val="22"/>
          <w:shd w:val="clear" w:fill="auto"/>
        </w:rPr>
        <w:t xml:space="preserve">Activity 1.3: </w:t>
      </w:r>
      <w:r>
        <w:rPr>
          <w:rFonts w:hint="default" w:ascii="Times New Roman" w:hAnsi="Times New Roman" w:eastAsia="Times New Roman" w:cs="Times New Roman"/>
          <w:b/>
          <w:color w:val="auto"/>
          <w:spacing w:val="0"/>
          <w:position w:val="0"/>
          <w:sz w:val="20"/>
          <w:szCs w:val="22"/>
          <w:shd w:val="clear" w:fill="auto"/>
          <w:lang w:val="en-IN"/>
        </w:rPr>
        <w:t>Count of LDC by survey year</w:t>
      </w:r>
    </w:p>
    <w:p w14:paraId="6575D9DD">
      <w:pPr>
        <w:spacing w:before="0" w:after="200" w:line="240" w:lineRule="auto"/>
        <w:ind w:right="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r>
        <w:rPr>
          <w:rFonts w:hint="default" w:ascii="Calibri" w:hAnsi="Calibri" w:eastAsia="Calibri" w:cs="Calibri"/>
          <w:color w:val="auto"/>
          <w:spacing w:val="0"/>
          <w:position w:val="0"/>
          <w:sz w:val="22"/>
          <w:szCs w:val="22"/>
          <w:shd w:val="clear" w:fill="auto"/>
          <w:lang w:val="en-IN"/>
        </w:rPr>
        <w:drawing>
          <wp:inline distT="0" distB="0" distL="114300" distR="114300">
            <wp:extent cx="3235960" cy="1974215"/>
            <wp:effectExtent l="0" t="0" r="10160" b="6985"/>
            <wp:docPr id="2" name="Picture 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0)"/>
                    <pic:cNvPicPr>
                      <a:picLocks noChangeAspect="1"/>
                    </pic:cNvPicPr>
                  </pic:nvPicPr>
                  <pic:blipFill>
                    <a:blip r:embed="rId8"/>
                    <a:srcRect l="14081" t="29611" r="55759" b="36790"/>
                    <a:stretch>
                      <a:fillRect/>
                    </a:stretch>
                  </pic:blipFill>
                  <pic:spPr>
                    <a:xfrm>
                      <a:off x="0" y="0"/>
                      <a:ext cx="3235960" cy="1974215"/>
                    </a:xfrm>
                    <a:prstGeom prst="rect">
                      <a:avLst/>
                    </a:prstGeom>
                  </pic:spPr>
                </pic:pic>
              </a:graphicData>
            </a:graphic>
          </wp:inline>
        </w:drawing>
      </w:r>
    </w:p>
    <w:p w14:paraId="4CF65137">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99E04F0">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w:t>
      </w:r>
    </w:p>
    <w:p w14:paraId="6080D10C">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w:t>
      </w:r>
    </w:p>
    <w:p w14:paraId="1259E1C2">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p>
    <w:p w14:paraId="539ECF11">
      <w:pPr>
        <w:spacing w:before="0" w:after="0" w:line="240" w:lineRule="auto"/>
        <w:ind w:left="720" w:right="0" w:firstLine="0"/>
        <w:jc w:val="both"/>
        <w:rPr>
          <w:rFonts w:ascii="Times New Roman" w:hAnsi="Times New Roman" w:eastAsia="Times New Roman" w:cs="Times New Roman"/>
          <w:b/>
          <w:color w:val="auto"/>
          <w:spacing w:val="0"/>
          <w:position w:val="0"/>
          <w:sz w:val="21"/>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Activity 1.4: </w:t>
      </w:r>
      <w:r>
        <w:rPr>
          <w:rFonts w:ascii="Times New Roman" w:hAnsi="Times New Roman" w:eastAsia="Times New Roman" w:cs="Times New Roman"/>
          <w:b/>
          <w:color w:val="auto"/>
          <w:spacing w:val="0"/>
          <w:position w:val="0"/>
          <w:sz w:val="21"/>
          <w:szCs w:val="22"/>
          <w:shd w:val="clear" w:fill="FFFFFF"/>
        </w:rPr>
        <w:t xml:space="preserve">Sum of LDC,LIFD,LLDC or SID2 and Average of Stunting by Income </w:t>
      </w:r>
      <w:r>
        <w:rPr>
          <w:rFonts w:ascii="Times New Roman" w:hAnsi="Times New Roman" w:eastAsia="Times New Roman" w:cs="Times New Roman"/>
          <w:b/>
          <w:color w:val="auto"/>
          <w:spacing w:val="0"/>
          <w:position w:val="0"/>
          <w:sz w:val="20"/>
          <w:szCs w:val="22"/>
          <w:shd w:val="clear" w:fill="FFFFFF"/>
        </w:rPr>
        <w:t>analysis</w:t>
      </w:r>
      <w:r>
        <w:rPr>
          <w:rFonts w:ascii="Times New Roman" w:hAnsi="Times New Roman" w:eastAsia="Times New Roman" w:cs="Times New Roman"/>
          <w:b/>
          <w:color w:val="auto"/>
          <w:spacing w:val="0"/>
          <w:position w:val="0"/>
          <w:sz w:val="21"/>
          <w:szCs w:val="22"/>
          <w:shd w:val="clear" w:fill="FFFFFF"/>
        </w:rPr>
        <w:t xml:space="preserve">  </w:t>
      </w:r>
    </w:p>
    <w:p w14:paraId="22F748CA">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044A5DE9">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4353560" cy="2655570"/>
            <wp:effectExtent l="0" t="0" r="5080" b="11430"/>
            <wp:docPr id="6" name="Picture 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
                    <pic:cNvPicPr>
                      <a:picLocks noChangeAspect="1"/>
                    </pic:cNvPicPr>
                  </pic:nvPicPr>
                  <pic:blipFill>
                    <a:blip r:embed="rId9">
                      <a:lum contrast="12000"/>
                    </a:blip>
                    <a:srcRect l="15929" t="26686" r="39957" b="25489"/>
                    <a:stretch>
                      <a:fillRect/>
                    </a:stretch>
                  </pic:blipFill>
                  <pic:spPr>
                    <a:xfrm>
                      <a:off x="0" y="0"/>
                      <a:ext cx="4353560" cy="2655570"/>
                    </a:xfrm>
                    <a:prstGeom prst="rect">
                      <a:avLst/>
                    </a:prstGeom>
                  </pic:spPr>
                </pic:pic>
              </a:graphicData>
            </a:graphic>
          </wp:inline>
        </w:drawing>
      </w:r>
    </w:p>
    <w:p w14:paraId="11AA5309">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60865302">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5F641546">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C5B404A">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6D4C4DFD">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617995C5">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Activity 1.5: Sum of overweight by country</w:t>
      </w:r>
    </w:p>
    <w:p w14:paraId="193BB376">
      <w:pPr>
        <w:spacing w:before="0" w:after="200" w:line="240" w:lineRule="auto"/>
        <w:ind w:left="1440" w:right="0" w:firstLine="0"/>
        <w:jc w:val="left"/>
        <w:rPr>
          <w:rFonts w:hint="default" w:ascii="Times New Roman" w:hAnsi="Times New Roman" w:eastAsia="Times New Roman" w:cs="Times New Roman"/>
          <w:color w:val="auto"/>
          <w:spacing w:val="0"/>
          <w:position w:val="0"/>
          <w:sz w:val="20"/>
          <w:szCs w:val="22"/>
          <w:shd w:val="clear" w:fill="auto"/>
          <w:lang w:val="en-IN"/>
        </w:rPr>
      </w:pPr>
      <w:r>
        <w:rPr>
          <w:rFonts w:hint="default" w:ascii="Times New Roman" w:hAnsi="Times New Roman" w:eastAsia="Times New Roman" w:cs="Times New Roman"/>
          <w:color w:val="auto"/>
          <w:spacing w:val="0"/>
          <w:position w:val="0"/>
          <w:sz w:val="20"/>
          <w:szCs w:val="22"/>
          <w:shd w:val="clear" w:fill="auto"/>
          <w:lang w:val="en-IN"/>
        </w:rPr>
        <w:drawing>
          <wp:inline distT="0" distB="0" distL="114300" distR="114300">
            <wp:extent cx="2555240" cy="1993900"/>
            <wp:effectExtent l="0" t="0" r="5080" b="2540"/>
            <wp:docPr id="7" name="Picture 7" descr="C:\Users\rohit\OneDrive\Documents\Pictures\Screenshots\Screenshot (31).png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ohit\OneDrive\Documents\Pictures\Screenshots\Screenshot (31).pngScreenshot (31)"/>
                    <pic:cNvPicPr>
                      <a:picLocks noChangeAspect="1"/>
                    </pic:cNvPicPr>
                  </pic:nvPicPr>
                  <pic:blipFill>
                    <a:blip r:embed="rId10">
                      <a:lum bright="-6000" contrast="6000"/>
                    </a:blip>
                    <a:srcRect l="15414" t="32395" r="56231" b="33341"/>
                    <a:stretch>
                      <a:fillRect/>
                    </a:stretch>
                  </pic:blipFill>
                  <pic:spPr>
                    <a:xfrm>
                      <a:off x="0" y="0"/>
                      <a:ext cx="2555240" cy="1993900"/>
                    </a:xfrm>
                    <a:prstGeom prst="rect">
                      <a:avLst/>
                    </a:prstGeom>
                  </pic:spPr>
                </pic:pic>
              </a:graphicData>
            </a:graphic>
          </wp:inline>
        </w:drawing>
      </w:r>
    </w:p>
    <w:p w14:paraId="6F48B5B9">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7492D13F">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04A5234D">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42E5CEDC">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53AD94AC">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15A325A1">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D2165B2">
      <w:pPr>
        <w:spacing w:before="0" w:after="200" w:line="240" w:lineRule="auto"/>
        <w:ind w:left="1440" w:right="0" w:firstLine="0"/>
        <w:jc w:val="left"/>
        <w:rPr>
          <w:rFonts w:ascii="Times New Roman" w:hAnsi="Times New Roman" w:eastAsia="Times New Roman" w:cs="Times New Roman"/>
          <w:b/>
          <w:color w:val="auto"/>
          <w:spacing w:val="0"/>
          <w:position w:val="0"/>
          <w:sz w:val="21"/>
          <w:szCs w:val="22"/>
          <w:shd w:val="clear" w:fill="FFFFFF"/>
        </w:rPr>
      </w:pPr>
      <w:r>
        <w:rPr>
          <w:rFonts w:ascii="Times New Roman" w:hAnsi="Times New Roman" w:eastAsia="Times New Roman" w:cs="Times New Roman"/>
          <w:b/>
          <w:color w:val="auto"/>
          <w:spacing w:val="0"/>
          <w:position w:val="0"/>
          <w:sz w:val="20"/>
          <w:szCs w:val="22"/>
          <w:shd w:val="clear" w:fill="auto"/>
        </w:rPr>
        <w:t xml:space="preserve">Activity 1.6: </w:t>
      </w:r>
      <w:r>
        <w:rPr>
          <w:rFonts w:ascii="Times New Roman" w:hAnsi="Times New Roman" w:eastAsia="Times New Roman" w:cs="Times New Roman"/>
          <w:b/>
          <w:color w:val="auto"/>
          <w:spacing w:val="0"/>
          <w:position w:val="0"/>
          <w:sz w:val="21"/>
          <w:szCs w:val="22"/>
          <w:shd w:val="clear" w:fill="FFFFFF"/>
        </w:rPr>
        <w:t xml:space="preserve">Sum of Overweight and </w:t>
      </w:r>
      <w:r>
        <w:rPr>
          <w:rFonts w:hint="default" w:ascii="Times New Roman" w:hAnsi="Times New Roman" w:eastAsia="Times New Roman" w:cs="Times New Roman"/>
          <w:b/>
          <w:color w:val="auto"/>
          <w:spacing w:val="0"/>
          <w:position w:val="0"/>
          <w:sz w:val="21"/>
          <w:szCs w:val="22"/>
          <w:shd w:val="clear" w:fill="FFFFFF"/>
          <w:lang w:val="en-IN"/>
        </w:rPr>
        <w:t xml:space="preserve">sum of </w:t>
      </w:r>
      <w:r>
        <w:rPr>
          <w:rFonts w:ascii="Times New Roman" w:hAnsi="Times New Roman" w:eastAsia="Times New Roman" w:cs="Times New Roman"/>
          <w:b/>
          <w:color w:val="auto"/>
          <w:spacing w:val="0"/>
          <w:position w:val="0"/>
          <w:sz w:val="21"/>
          <w:szCs w:val="22"/>
          <w:shd w:val="clear" w:fill="FFFFFF"/>
        </w:rPr>
        <w:t xml:space="preserve">Underweight </w:t>
      </w:r>
    </w:p>
    <w:p w14:paraId="3FB8070C">
      <w:pPr>
        <w:spacing w:before="0" w:after="200" w:line="240" w:lineRule="auto"/>
        <w:ind w:left="1440" w:right="0" w:firstLine="0"/>
        <w:jc w:val="left"/>
        <w:rPr>
          <w:rFonts w:ascii="Times New Roman" w:hAnsi="Times New Roman" w:eastAsia="Times New Roman" w:cs="Times New Roman"/>
          <w:b/>
          <w:color w:val="auto"/>
          <w:spacing w:val="0"/>
          <w:position w:val="0"/>
          <w:sz w:val="21"/>
          <w:szCs w:val="22"/>
          <w:shd w:val="clear" w:fill="FFFFFF"/>
        </w:rPr>
      </w:pPr>
    </w:p>
    <w:p w14:paraId="784E3C52">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3468370" cy="2087245"/>
            <wp:effectExtent l="0" t="0" r="6350" b="635"/>
            <wp:docPr id="8" name="Picture 8" descr="C:\Users\rohit\OneDrive\Documents\Pictures\Screenshots\Screenshot (32).png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ohit\OneDrive\Documents\Pictures\Screenshots\Screenshot (32).pngScreenshot (32)"/>
                    <pic:cNvPicPr>
                      <a:picLocks noChangeAspect="1"/>
                    </pic:cNvPicPr>
                  </pic:nvPicPr>
                  <pic:blipFill>
                    <a:blip r:embed="rId11">
                      <a:lum contrast="6000"/>
                    </a:blip>
                    <a:srcRect l="13219" t="30456" r="54037" b="35988"/>
                    <a:stretch>
                      <a:fillRect/>
                    </a:stretch>
                  </pic:blipFill>
                  <pic:spPr>
                    <a:xfrm>
                      <a:off x="0" y="0"/>
                      <a:ext cx="3468370" cy="2087245"/>
                    </a:xfrm>
                    <a:prstGeom prst="rect">
                      <a:avLst/>
                    </a:prstGeom>
                  </pic:spPr>
                </pic:pic>
              </a:graphicData>
            </a:graphic>
          </wp:inline>
        </w:drawing>
      </w:r>
    </w:p>
    <w:p w14:paraId="0B508BBD">
      <w:pPr>
        <w:spacing w:before="0" w:after="160" w:line="240" w:lineRule="auto"/>
        <w:ind w:left="1440" w:right="0" w:firstLine="0"/>
        <w:jc w:val="left"/>
        <w:rPr>
          <w:rFonts w:ascii="Times New Roman" w:hAnsi="Times New Roman" w:eastAsia="Times New Roman" w:cs="Times New Roman"/>
          <w:b/>
          <w:color w:val="333333"/>
          <w:spacing w:val="0"/>
          <w:position w:val="0"/>
          <w:sz w:val="20"/>
          <w:szCs w:val="22"/>
          <w:shd w:val="clear" w:fill="auto"/>
        </w:rPr>
      </w:pPr>
    </w:p>
    <w:p w14:paraId="59853E07">
      <w:pPr>
        <w:spacing w:before="0" w:after="160" w:line="240" w:lineRule="auto"/>
        <w:ind w:left="1440" w:right="0" w:firstLine="0"/>
        <w:jc w:val="left"/>
        <w:rPr>
          <w:rFonts w:ascii="Times New Roman" w:hAnsi="Times New Roman" w:eastAsia="Times New Roman" w:cs="Times New Roman"/>
          <w:b/>
          <w:color w:val="333333"/>
          <w:spacing w:val="0"/>
          <w:position w:val="0"/>
          <w:sz w:val="20"/>
          <w:szCs w:val="22"/>
          <w:shd w:val="clear" w:fill="auto"/>
        </w:rPr>
      </w:pPr>
    </w:p>
    <w:p w14:paraId="397B4ADE">
      <w:pPr>
        <w:spacing w:before="0" w:after="20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0000FF"/>
          <w:spacing w:val="0"/>
          <w:position w:val="0"/>
          <w:sz w:val="20"/>
          <w:szCs w:val="22"/>
          <w:u w:val="single"/>
          <w:shd w:val="clear" w:fill="auto"/>
        </w:rPr>
        <w:t> </w:t>
      </w:r>
    </w:p>
    <w:p w14:paraId="1C2D0C10">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w:t>
      </w:r>
    </w:p>
    <w:p w14:paraId="2E08F3F4">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28AF5FBC">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654BA78C">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2947CAA8">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33C75767">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Activity 1.7: Sum of Income Classification</w:t>
      </w:r>
    </w:p>
    <w:p w14:paraId="74414009">
      <w:pPr>
        <w:spacing w:before="0" w:after="200" w:line="240" w:lineRule="auto"/>
        <w:ind w:left="0" w:right="0" w:firstLine="0"/>
        <w:jc w:val="left"/>
        <w:rPr>
          <w:rFonts w:hint="default" w:ascii="Times New Roman" w:hAnsi="Times New Roman" w:eastAsia="Times New Roman" w:cs="Times New Roman"/>
          <w:b/>
          <w:color w:val="auto"/>
          <w:spacing w:val="0"/>
          <w:position w:val="0"/>
          <w:sz w:val="20"/>
          <w:szCs w:val="22"/>
          <w:shd w:val="clear" w:fill="auto"/>
          <w:lang w:val="en-IN"/>
        </w:rPr>
      </w:pPr>
      <w:r>
        <w:rPr>
          <w:rFonts w:hint="default" w:ascii="Times New Roman" w:hAnsi="Times New Roman" w:eastAsia="Times New Roman" w:cs="Times New Roman"/>
          <w:b/>
          <w:color w:val="auto"/>
          <w:spacing w:val="0"/>
          <w:position w:val="0"/>
          <w:sz w:val="20"/>
          <w:szCs w:val="22"/>
          <w:shd w:val="clear" w:fill="auto"/>
          <w:lang w:val="en-IN"/>
        </w:rPr>
        <w:t xml:space="preserve">                    </w:t>
      </w:r>
      <w:r>
        <w:rPr>
          <w:rFonts w:hint="default" w:ascii="Times New Roman" w:hAnsi="Times New Roman" w:eastAsia="Times New Roman" w:cs="Times New Roman"/>
          <w:b/>
          <w:color w:val="auto"/>
          <w:spacing w:val="0"/>
          <w:position w:val="0"/>
          <w:sz w:val="20"/>
          <w:szCs w:val="22"/>
          <w:shd w:val="clear" w:fill="auto"/>
          <w:lang w:val="en-IN"/>
        </w:rPr>
        <w:drawing>
          <wp:inline distT="0" distB="0" distL="114300" distR="114300">
            <wp:extent cx="3490595" cy="2491105"/>
            <wp:effectExtent l="0" t="0" r="14605" b="8255"/>
            <wp:docPr id="10" name="Picture 10"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7)"/>
                    <pic:cNvPicPr>
                      <a:picLocks noChangeAspect="1"/>
                    </pic:cNvPicPr>
                  </pic:nvPicPr>
                  <pic:blipFill>
                    <a:blip r:embed="rId12"/>
                    <a:srcRect l="15267" t="30085" r="46271" b="26211"/>
                    <a:stretch>
                      <a:fillRect/>
                    </a:stretch>
                  </pic:blipFill>
                  <pic:spPr>
                    <a:xfrm>
                      <a:off x="0" y="0"/>
                      <a:ext cx="3490595" cy="2491105"/>
                    </a:xfrm>
                    <a:prstGeom prst="rect">
                      <a:avLst/>
                    </a:prstGeom>
                  </pic:spPr>
                </pic:pic>
              </a:graphicData>
            </a:graphic>
          </wp:inline>
        </w:drawing>
      </w:r>
    </w:p>
    <w:p w14:paraId="62FEF8FF">
      <w:pPr>
        <w:spacing w:before="0" w:after="200" w:line="240" w:lineRule="auto"/>
        <w:ind w:left="0" w:right="0" w:firstLine="0"/>
        <w:jc w:val="left"/>
        <w:rPr>
          <w:rFonts w:hint="default" w:ascii="Times New Roman" w:hAnsi="Times New Roman" w:eastAsia="Times New Roman" w:cs="Times New Roman"/>
          <w:b/>
          <w:color w:val="auto"/>
          <w:spacing w:val="0"/>
          <w:position w:val="0"/>
          <w:sz w:val="28"/>
          <w:szCs w:val="22"/>
          <w:u w:val="single"/>
          <w:shd w:val="clear" w:fill="auto"/>
          <w:lang w:val="en-IN"/>
        </w:rPr>
      </w:pPr>
      <w:r>
        <w:rPr>
          <w:rFonts w:hint="default" w:ascii="Times New Roman" w:hAnsi="Times New Roman" w:eastAsia="Times New Roman" w:cs="Times New Roman"/>
          <w:b/>
          <w:color w:val="auto"/>
          <w:spacing w:val="0"/>
          <w:position w:val="0"/>
          <w:sz w:val="20"/>
          <w:szCs w:val="22"/>
          <w:shd w:val="clear" w:fill="auto"/>
          <w:lang w:val="en-IN"/>
        </w:rPr>
        <w:t xml:space="preserve">                         </w:t>
      </w:r>
      <w:r>
        <w:rPr>
          <w:rFonts w:ascii="Times New Roman" w:hAnsi="Times New Roman" w:eastAsia="Times New Roman" w:cs="Times New Roman"/>
          <w:b/>
          <w:color w:val="auto"/>
          <w:spacing w:val="0"/>
          <w:position w:val="0"/>
          <w:sz w:val="20"/>
          <w:szCs w:val="22"/>
          <w:shd w:val="clear" w:fill="auto"/>
        </w:rPr>
        <w:t xml:space="preserve">                        </w:t>
      </w:r>
    </w:p>
    <w:p w14:paraId="376CFF67">
      <w:pPr>
        <w:spacing w:before="0" w:after="2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b/>
          <w:color w:val="auto"/>
          <w:spacing w:val="0"/>
          <w:position w:val="0"/>
          <w:sz w:val="28"/>
          <w:szCs w:val="22"/>
          <w:u w:val="single"/>
          <w:shd w:val="clear" w:fill="auto"/>
        </w:rPr>
        <w:t>Milestone 5: Dashboard</w:t>
      </w:r>
    </w:p>
    <w:p w14:paraId="08297DEB">
      <w:pPr>
        <w:spacing w:before="280" w:after="280" w:line="240" w:lineRule="auto"/>
        <w:ind w:left="0" w:right="0" w:firstLine="0"/>
        <w:jc w:val="left"/>
        <w:rPr>
          <w:rFonts w:ascii="Times New Roman" w:hAnsi="Times New Roman" w:eastAsia="Times New Roman" w:cs="Times New Roman"/>
          <w:color w:val="202124"/>
          <w:spacing w:val="0"/>
          <w:position w:val="0"/>
          <w:sz w:val="20"/>
          <w:szCs w:val="22"/>
          <w:shd w:val="clear" w:fill="FFFFFF"/>
        </w:rPr>
      </w:pPr>
      <w:r>
        <w:rPr>
          <w:rFonts w:ascii="Times New Roman" w:hAnsi="Times New Roman" w:eastAsia="Times New Roman" w:cs="Times New Roman"/>
          <w:color w:val="202124"/>
          <w:spacing w:val="0"/>
          <w:position w:val="0"/>
          <w:sz w:val="20"/>
          <w:szCs w:val="22"/>
          <w:shd w:val="clear"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5A088F9">
      <w:pPr>
        <w:spacing w:before="280" w:after="28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p>
    <w:p w14:paraId="0A651AB5">
      <w:pPr>
        <w:spacing w:before="280" w:after="280" w:line="240" w:lineRule="auto"/>
        <w:ind w:left="720" w:right="0" w:firstLine="0"/>
        <w:jc w:val="left"/>
        <w:rPr>
          <w:rFonts w:ascii="Times New Roman" w:hAnsi="Times New Roman" w:eastAsia="Times New Roman" w:cs="Times New Roman"/>
          <w:b/>
          <w:color w:val="202124"/>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auto"/>
        </w:rPr>
        <w:t>Activity :1- Responsive and Design of Dashboard</w:t>
      </w:r>
    </w:p>
    <w:p w14:paraId="1895A992">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p>
    <w:p w14:paraId="472835F8">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4964147C">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 xml:space="preserv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B1273BB">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p>
    <w:p w14:paraId="54F0F827">
      <w:pPr>
        <w:spacing w:before="0" w:after="160" w:line="240" w:lineRule="auto"/>
        <w:ind w:left="1440" w:right="0" w:firstLine="0"/>
        <w:jc w:val="left"/>
        <w:rPr>
          <w:rFonts w:ascii="Times New Roman" w:hAnsi="Times New Roman" w:eastAsia="Times New Roman" w:cs="Times New Roman"/>
          <w:color w:val="333333"/>
          <w:spacing w:val="0"/>
          <w:position w:val="0"/>
          <w:sz w:val="20"/>
          <w:szCs w:val="22"/>
          <w:shd w:val="clear" w:fill="auto"/>
        </w:rPr>
      </w:pPr>
    </w:p>
    <w:p w14:paraId="69ED57C4">
      <w:pPr>
        <w:spacing w:before="0" w:after="160" w:line="240" w:lineRule="auto"/>
        <w:ind w:left="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4813300" cy="3314065"/>
            <wp:effectExtent l="0" t="0" r="2540" b="8255"/>
            <wp:docPr id="11" name="Picture 11" descr="C:\Users\rohit\OneDrive\Documents\Pictures\Screenshots\Screenshot (33).png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rohit\OneDrive\Documents\Pictures\Screenshots\Screenshot (33).pngScreenshot (33)"/>
                    <pic:cNvPicPr>
                      <a:picLocks noChangeAspect="1"/>
                    </pic:cNvPicPr>
                  </pic:nvPicPr>
                  <pic:blipFill>
                    <a:blip r:embed="rId13"/>
                    <a:srcRect l="2235" t="18351" r="34894" b="19134"/>
                    <a:stretch>
                      <a:fillRect/>
                    </a:stretch>
                  </pic:blipFill>
                  <pic:spPr>
                    <a:xfrm>
                      <a:off x="0" y="0"/>
                      <a:ext cx="4813300" cy="3314065"/>
                    </a:xfrm>
                    <a:prstGeom prst="rect">
                      <a:avLst/>
                    </a:prstGeom>
                  </pic:spPr>
                </pic:pic>
              </a:graphicData>
            </a:graphic>
          </wp:inline>
        </w:drawing>
      </w:r>
    </w:p>
    <w:p w14:paraId="46B1DC31">
      <w:pPr>
        <w:spacing w:before="0" w:after="160" w:line="240" w:lineRule="auto"/>
        <w:ind w:left="0" w:right="0" w:firstLine="0"/>
        <w:jc w:val="left"/>
        <w:rPr>
          <w:rFonts w:ascii="Times New Roman" w:hAnsi="Times New Roman" w:eastAsia="Times New Roman" w:cs="Times New Roman"/>
          <w:color w:val="auto"/>
          <w:spacing w:val="0"/>
          <w:position w:val="0"/>
          <w:sz w:val="20"/>
          <w:szCs w:val="22"/>
          <w:shd w:val="clear" w:fill="auto"/>
        </w:rPr>
      </w:pPr>
    </w:p>
    <w:p w14:paraId="3E1CAE26">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4EFC913A">
      <w:pPr>
        <w:spacing w:before="0" w:after="200" w:line="240" w:lineRule="auto"/>
        <w:ind w:left="0" w:right="0" w:firstLine="0"/>
        <w:jc w:val="left"/>
        <w:rPr>
          <w:rFonts w:ascii="Times New Roman" w:hAnsi="Times New Roman" w:eastAsia="Times New Roman" w:cs="Times New Roman"/>
          <w:b/>
          <w:color w:val="auto"/>
          <w:spacing w:val="0"/>
          <w:position w:val="0"/>
          <w:sz w:val="28"/>
          <w:szCs w:val="22"/>
          <w:shd w:val="clear" w:fill="auto"/>
        </w:rPr>
      </w:pPr>
    </w:p>
    <w:p w14:paraId="6B23BC1F">
      <w:pPr>
        <w:spacing w:before="0" w:after="200" w:line="240" w:lineRule="auto"/>
        <w:ind w:left="0" w:right="0" w:firstLine="0"/>
        <w:jc w:val="left"/>
        <w:rPr>
          <w:rFonts w:ascii="Times New Roman" w:hAnsi="Times New Roman" w:eastAsia="Times New Roman" w:cs="Times New Roman"/>
          <w:b/>
          <w:color w:val="auto"/>
          <w:spacing w:val="0"/>
          <w:position w:val="0"/>
          <w:sz w:val="28"/>
          <w:szCs w:val="22"/>
          <w:shd w:val="clear" w:fill="auto"/>
        </w:rPr>
      </w:pPr>
      <w:r>
        <w:rPr>
          <w:rFonts w:ascii="Times New Roman" w:hAnsi="Times New Roman" w:eastAsia="Times New Roman" w:cs="Times New Roman"/>
          <w:b/>
          <w:color w:val="auto"/>
          <w:spacing w:val="0"/>
          <w:position w:val="0"/>
          <w:sz w:val="28"/>
          <w:szCs w:val="22"/>
          <w:shd w:val="clear" w:fill="auto"/>
        </w:rPr>
        <w:t>Milestone 6: Report</w:t>
      </w:r>
    </w:p>
    <w:p w14:paraId="237EF225">
      <w:pPr>
        <w:spacing w:before="0" w:after="2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42485419">
      <w:pPr>
        <w:spacing w:before="0" w:after="200" w:line="240" w:lineRule="auto"/>
        <w:ind w:left="1440" w:right="0" w:firstLine="0"/>
        <w:jc w:val="left"/>
        <w:rPr>
          <w:rFonts w:ascii="Times New Roman" w:hAnsi="Times New Roman" w:eastAsia="Times New Roman" w:cs="Times New Roman"/>
          <w:b/>
          <w:color w:val="333333"/>
          <w:spacing w:val="0"/>
          <w:position w:val="0"/>
          <w:sz w:val="24"/>
          <w:szCs w:val="22"/>
          <w:shd w:val="clear" w:fill="auto"/>
        </w:rPr>
      </w:pPr>
    </w:p>
    <w:p w14:paraId="60047212">
      <w:pPr>
        <w:spacing w:before="0" w:after="0" w:line="240" w:lineRule="auto"/>
        <w:ind w:left="0" w:right="0" w:firstLine="0"/>
        <w:jc w:val="both"/>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r>
        <w:rPr>
          <w:rFonts w:hint="default" w:ascii="Calibri" w:hAnsi="Calibri" w:eastAsia="Calibri" w:cs="Calibri"/>
          <w:color w:val="auto"/>
          <w:spacing w:val="0"/>
          <w:position w:val="0"/>
          <w:sz w:val="22"/>
          <w:szCs w:val="22"/>
          <w:shd w:val="clear" w:fill="auto"/>
          <w:lang w:val="en-IN"/>
        </w:rPr>
        <w:drawing>
          <wp:inline distT="0" distB="0" distL="114300" distR="114300">
            <wp:extent cx="4051300" cy="2270760"/>
            <wp:effectExtent l="0" t="0" r="2540" b="0"/>
            <wp:docPr id="15" name="Picture 15" descr="C:\Users\rohit\OneDrive\Documents\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rohit\OneDrive\Documents\Pictures\Screenshots\Screenshot (34).pngScreenshot (34)"/>
                    <pic:cNvPicPr>
                      <a:picLocks noChangeAspect="1"/>
                    </pic:cNvPicPr>
                  </pic:nvPicPr>
                  <pic:blipFill>
                    <a:blip r:embed="rId14"/>
                    <a:srcRect l="2757" t="19364" r="36259" b="21500"/>
                    <a:stretch>
                      <a:fillRect/>
                    </a:stretch>
                  </pic:blipFill>
                  <pic:spPr>
                    <a:xfrm>
                      <a:off x="0" y="0"/>
                      <a:ext cx="4051300" cy="2270760"/>
                    </a:xfrm>
                    <a:prstGeom prst="rect">
                      <a:avLst/>
                    </a:prstGeom>
                  </pic:spPr>
                </pic:pic>
              </a:graphicData>
            </a:graphic>
          </wp:inline>
        </w:drawing>
      </w:r>
    </w:p>
    <w:p w14:paraId="0D3AD8F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4B6AA35D">
      <w:pPr>
        <w:spacing w:before="0" w:after="0" w:line="276" w:lineRule="auto"/>
        <w:ind w:left="0" w:right="0" w:firstLine="0"/>
        <w:jc w:val="both"/>
        <w:rPr>
          <w:rFonts w:ascii="Times New Roman" w:hAnsi="Times New Roman" w:eastAsia="Times New Roman" w:cs="Times New Roman"/>
          <w:b/>
          <w:color w:val="auto"/>
          <w:spacing w:val="0"/>
          <w:position w:val="0"/>
          <w:sz w:val="28"/>
          <w:szCs w:val="22"/>
          <w:u w:val="single"/>
          <w:shd w:val="clear" w:fill="auto"/>
        </w:rPr>
      </w:pPr>
    </w:p>
    <w:p w14:paraId="30900CD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8"/>
          <w:szCs w:val="22"/>
          <w:u w:val="single"/>
          <w:shd w:val="clear" w:fill="auto"/>
        </w:rPr>
        <w:t xml:space="preserve">Milestone 7: Performance Testing </w:t>
      </w:r>
    </w:p>
    <w:p w14:paraId="0D151549">
      <w:pPr>
        <w:spacing w:before="0" w:after="0" w:line="276" w:lineRule="auto"/>
        <w:ind w:left="0" w:right="0" w:firstLine="0"/>
        <w:jc w:val="both"/>
        <w:rPr>
          <w:rFonts w:ascii="Times New Roman" w:hAnsi="Times New Roman" w:eastAsia="Times New Roman" w:cs="Times New Roman"/>
          <w:b/>
          <w:color w:val="auto"/>
          <w:spacing w:val="0"/>
          <w:position w:val="0"/>
          <w:sz w:val="28"/>
          <w:szCs w:val="22"/>
          <w:u w:val="single"/>
          <w:shd w:val="clear" w:fill="auto"/>
        </w:rPr>
      </w:pPr>
    </w:p>
    <w:p w14:paraId="0D8DA74A">
      <w:pPr>
        <w:spacing w:before="0" w:after="0" w:line="276" w:lineRule="auto"/>
        <w:ind w:left="0" w:right="0" w:firstLine="0"/>
        <w:jc w:val="both"/>
        <w:rPr>
          <w:rFonts w:ascii="Times New Roman" w:hAnsi="Times New Roman" w:eastAsia="Times New Roman" w:cs="Times New Roman"/>
          <w:color w:val="auto"/>
          <w:spacing w:val="0"/>
          <w:position w:val="0"/>
          <w:sz w:val="24"/>
          <w:szCs w:val="22"/>
          <w:shd w:val="clear" w:fill="auto"/>
        </w:rPr>
      </w:pPr>
      <w:r>
        <w:rPr>
          <w:rFonts w:ascii="Times New Roman" w:hAnsi="Times New Roman" w:eastAsia="Times New Roman" w:cs="Times New Roman"/>
          <w:color w:val="0D0D0D"/>
          <w:spacing w:val="0"/>
          <w:position w:val="0"/>
          <w:sz w:val="20"/>
          <w:szCs w:val="22"/>
          <w:shd w:val="clear" w:fill="FFFFFF"/>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3CBAA53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16114C84">
      <w:pPr>
        <w:keepNext/>
        <w:keepLines/>
        <w:spacing w:before="240" w:after="150" w:line="450" w:lineRule="auto"/>
        <w:ind w:left="0" w:right="0" w:firstLine="0"/>
        <w:jc w:val="left"/>
        <w:rPr>
          <w:rFonts w:ascii="Times New Roman" w:hAnsi="Times New Roman" w:eastAsia="Times New Roman" w:cs="Times New Roman"/>
          <w:color w:val="2D2828"/>
          <w:spacing w:val="0"/>
          <w:position w:val="0"/>
          <w:sz w:val="28"/>
          <w:szCs w:val="22"/>
          <w:shd w:val="clear" w:fill="auto"/>
        </w:rPr>
      </w:pPr>
      <w:r>
        <w:rPr>
          <w:rFonts w:ascii="Times New Roman" w:hAnsi="Times New Roman" w:eastAsia="Times New Roman" w:cs="Times New Roman"/>
          <w:b/>
          <w:color w:val="434343"/>
          <w:spacing w:val="0"/>
          <w:position w:val="0"/>
          <w:sz w:val="24"/>
          <w:szCs w:val="22"/>
          <w:shd w:val="clear" w:fill="auto"/>
        </w:rPr>
        <w:t>Activity 1</w:t>
      </w:r>
      <w:r>
        <w:rPr>
          <w:rFonts w:ascii="Times New Roman" w:hAnsi="Times New Roman" w:eastAsia="Times New Roman" w:cs="Times New Roman"/>
          <w:b/>
          <w:color w:val="434343"/>
          <w:spacing w:val="0"/>
          <w:position w:val="0"/>
          <w:sz w:val="28"/>
          <w:szCs w:val="22"/>
          <w:shd w:val="clear" w:fill="auto"/>
        </w:rPr>
        <w:t xml:space="preserve">: </w:t>
      </w:r>
      <w:r>
        <w:rPr>
          <w:rFonts w:ascii="Times New Roman" w:hAnsi="Times New Roman" w:eastAsia="Times New Roman" w:cs="Times New Roman"/>
          <w:b/>
          <w:color w:val="2D2828"/>
          <w:spacing w:val="0"/>
          <w:position w:val="0"/>
          <w:sz w:val="24"/>
          <w:szCs w:val="22"/>
          <w:shd w:val="clear" w:fill="auto"/>
        </w:rPr>
        <w:t>Amount of Data Loaded</w:t>
      </w:r>
    </w:p>
    <w:p w14:paraId="1390D627">
      <w:pPr>
        <w:spacing w:before="0" w:after="0" w:line="240" w:lineRule="auto"/>
        <w:ind w:left="72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5FBCBEBB">
      <w:pPr>
        <w:spacing w:before="0" w:after="0" w:line="276" w:lineRule="auto"/>
        <w:ind w:left="720" w:right="0" w:firstLine="0"/>
        <w:jc w:val="both"/>
        <w:rPr>
          <w:rFonts w:ascii="Times New Roman" w:hAnsi="Times New Roman" w:eastAsia="Times New Roman" w:cs="Times New Roman"/>
          <w:color w:val="0D0D0D"/>
          <w:spacing w:val="0"/>
          <w:position w:val="0"/>
          <w:sz w:val="20"/>
          <w:szCs w:val="22"/>
          <w:shd w:val="clear" w:fill="FFFFFF"/>
        </w:rPr>
      </w:pPr>
    </w:p>
    <w:p w14:paraId="1C1A567B">
      <w:pPr>
        <w:spacing w:before="0" w:after="0" w:line="276" w:lineRule="auto"/>
        <w:ind w:left="0" w:right="0" w:firstLine="0"/>
        <w:jc w:val="both"/>
        <w:rPr>
          <w:rFonts w:hint="default" w:ascii="Times New Roman" w:hAnsi="Times New Roman" w:eastAsia="Times New Roman" w:cs="Times New Roman"/>
          <w:color w:val="auto"/>
          <w:spacing w:val="0"/>
          <w:position w:val="0"/>
          <w:sz w:val="20"/>
          <w:szCs w:val="22"/>
          <w:shd w:val="clear" w:fill="auto"/>
          <w:lang w:val="en-IN"/>
        </w:rPr>
      </w:pPr>
      <w:r>
        <w:rPr>
          <w:rFonts w:hint="default" w:ascii="Times New Roman" w:hAnsi="Times New Roman" w:eastAsia="Times New Roman" w:cs="Times New Roman"/>
          <w:color w:val="auto"/>
          <w:spacing w:val="0"/>
          <w:position w:val="0"/>
          <w:sz w:val="20"/>
          <w:szCs w:val="22"/>
          <w:shd w:val="clear" w:fill="auto"/>
          <w:lang w:val="en-IN"/>
        </w:rPr>
        <w:t xml:space="preserve">           </w:t>
      </w:r>
      <w:r>
        <w:rPr>
          <w:rFonts w:hint="default" w:ascii="Times New Roman" w:hAnsi="Times New Roman" w:eastAsia="Times New Roman" w:cs="Times New Roman"/>
          <w:color w:val="auto"/>
          <w:spacing w:val="0"/>
          <w:position w:val="0"/>
          <w:sz w:val="20"/>
          <w:szCs w:val="22"/>
          <w:shd w:val="clear" w:fill="auto"/>
          <w:lang w:val="en-IN"/>
        </w:rPr>
        <w:drawing>
          <wp:inline distT="0" distB="0" distL="114300" distR="114300">
            <wp:extent cx="4194810" cy="2848610"/>
            <wp:effectExtent l="0" t="0" r="11430" b="1270"/>
            <wp:docPr id="12" name="Picture 12"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9)"/>
                    <pic:cNvPicPr>
                      <a:picLocks noChangeAspect="1"/>
                    </pic:cNvPicPr>
                  </pic:nvPicPr>
                  <pic:blipFill>
                    <a:blip r:embed="rId15"/>
                    <a:srcRect l="3226" t="20931" r="53141" b="25679"/>
                    <a:stretch>
                      <a:fillRect/>
                    </a:stretch>
                  </pic:blipFill>
                  <pic:spPr>
                    <a:xfrm>
                      <a:off x="0" y="0"/>
                      <a:ext cx="4194810" cy="2848610"/>
                    </a:xfrm>
                    <a:prstGeom prst="rect">
                      <a:avLst/>
                    </a:prstGeom>
                  </pic:spPr>
                </pic:pic>
              </a:graphicData>
            </a:graphic>
          </wp:inline>
        </w:drawing>
      </w:r>
    </w:p>
    <w:p w14:paraId="48CD5EAC">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39845AC1">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6DEEE685">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4B49E70C">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7929758B">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22376AA3">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4C4BB698">
      <w:pPr>
        <w:spacing w:before="0" w:after="0" w:line="276" w:lineRule="auto"/>
        <w:ind w:left="0" w:right="0" w:firstLine="0"/>
        <w:jc w:val="both"/>
        <w:rPr>
          <w:rFonts w:ascii="Times New Roman" w:hAnsi="Times New Roman" w:eastAsia="Times New Roman" w:cs="Times New Roman"/>
          <w:b/>
          <w:color w:val="auto"/>
          <w:spacing w:val="0"/>
          <w:position w:val="0"/>
          <w:sz w:val="24"/>
          <w:szCs w:val="22"/>
          <w:shd w:val="clear" w:fill="auto"/>
        </w:rPr>
      </w:pPr>
    </w:p>
    <w:p w14:paraId="0FD6E297">
      <w:pPr>
        <w:spacing w:before="0" w:after="0" w:line="276" w:lineRule="auto"/>
        <w:ind w:left="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 No of Visualizations/ Graphs</w:t>
      </w:r>
    </w:p>
    <w:p w14:paraId="20CD92BC">
      <w:pPr>
        <w:spacing w:before="0" w:after="0" w:line="276" w:lineRule="auto"/>
        <w:ind w:left="0" w:right="0" w:firstLine="720"/>
        <w:jc w:val="both"/>
        <w:rPr>
          <w:rFonts w:ascii="Times New Roman" w:hAnsi="Times New Roman" w:eastAsia="Times New Roman" w:cs="Times New Roman"/>
          <w:color w:val="auto"/>
          <w:spacing w:val="0"/>
          <w:position w:val="0"/>
          <w:sz w:val="20"/>
          <w:szCs w:val="22"/>
          <w:shd w:val="clear" w:fill="auto"/>
        </w:rPr>
      </w:pPr>
    </w:p>
    <w:p w14:paraId="2A64918F">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hint="default" w:ascii="Times New Roman" w:hAnsi="Times New Roman" w:eastAsia="Times New Roman" w:cs="Times New Roman"/>
          <w:color w:val="auto"/>
          <w:spacing w:val="0"/>
          <w:position w:val="0"/>
          <w:sz w:val="20"/>
          <w:szCs w:val="22"/>
          <w:shd w:val="clear" w:fill="FFFFFF"/>
          <w:lang w:val="en-IN"/>
        </w:rPr>
        <w:t>Sum of severe wasting by survey year</w:t>
      </w:r>
    </w:p>
    <w:p w14:paraId="4BEB1488">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Survey Sample(N)</w:t>
      </w:r>
    </w:p>
    <w:p w14:paraId="7DCE0DF1">
      <w:pPr>
        <w:numPr>
          <w:ilvl w:val="0"/>
          <w:numId w:val="6"/>
        </w:numPr>
        <w:tabs>
          <w:tab w:val="left" w:pos="720"/>
        </w:tabs>
        <w:spacing w:before="0" w:after="0" w:line="240" w:lineRule="auto"/>
        <w:ind w:left="1290" w:leftChars="0" w:right="0" w:rightChars="0" w:hanging="360" w:firstLineChars="0"/>
        <w:jc w:val="both"/>
        <w:rPr>
          <w:rFonts w:hint="default" w:ascii="Times New Roman" w:hAnsi="Times New Roman" w:eastAsia="Times New Roman" w:cs="Times New Roman"/>
          <w:color w:val="auto"/>
          <w:spacing w:val="0"/>
          <w:position w:val="0"/>
          <w:sz w:val="20"/>
          <w:szCs w:val="22"/>
          <w:shd w:val="clear" w:fill="FFFFFF"/>
          <w:lang w:val="en-IN"/>
        </w:rPr>
      </w:pPr>
      <w:r>
        <w:rPr>
          <w:rFonts w:hint="default" w:ascii="Times New Roman" w:hAnsi="Times New Roman" w:eastAsia="Times New Roman" w:cs="Times New Roman"/>
          <w:color w:val="auto"/>
          <w:spacing w:val="0"/>
          <w:position w:val="0"/>
          <w:sz w:val="20"/>
          <w:szCs w:val="22"/>
          <w:shd w:val="clear" w:fill="FFFFFF"/>
          <w:lang w:val="en-IN"/>
        </w:rPr>
        <w:t>Count of LDC by survey year</w:t>
      </w:r>
    </w:p>
    <w:p w14:paraId="2D01BB9B">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Overweight by Country</w:t>
      </w:r>
    </w:p>
    <w:p w14:paraId="02974BD5">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Total Income Classification</w:t>
      </w:r>
    </w:p>
    <w:p w14:paraId="7509CD29">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xml:space="preserve">Sum of Overweight and Underweight </w:t>
      </w:r>
    </w:p>
    <w:p w14:paraId="73220508">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LDC, LIFD, LLDC or SID2 and Average of  Stunting by Income Analysis</w:t>
      </w:r>
    </w:p>
    <w:p w14:paraId="65A712BC">
      <w:pPr>
        <w:keepNext/>
        <w:keepLines/>
        <w:spacing w:before="240" w:after="150" w:line="450" w:lineRule="auto"/>
        <w:ind w:left="0" w:right="0" w:firstLine="0"/>
        <w:jc w:val="left"/>
        <w:rPr>
          <w:rFonts w:ascii="Times New Roman" w:hAnsi="Times New Roman" w:eastAsia="Times New Roman" w:cs="Times New Roman"/>
          <w:b/>
          <w:color w:val="2D2828"/>
          <w:spacing w:val="0"/>
          <w:position w:val="0"/>
          <w:sz w:val="24"/>
          <w:szCs w:val="22"/>
          <w:shd w:val="clear" w:fill="auto"/>
        </w:rPr>
      </w:pPr>
      <w:r>
        <w:rPr>
          <w:rFonts w:ascii="Arial" w:hAnsi="Arial" w:eastAsia="Arial" w:cs="Arial"/>
          <w:color w:val="434343"/>
          <w:spacing w:val="0"/>
          <w:position w:val="0"/>
          <w:sz w:val="20"/>
          <w:szCs w:val="22"/>
          <w:shd w:val="clear" w:fill="auto"/>
        </w:rPr>
        <w:br w:type="textWrapping"/>
      </w:r>
      <w:r>
        <w:rPr>
          <w:rFonts w:ascii="Arial" w:hAnsi="Arial" w:eastAsia="Arial" w:cs="Arial"/>
          <w:color w:val="434343"/>
          <w:spacing w:val="0"/>
          <w:position w:val="0"/>
          <w:sz w:val="20"/>
          <w:szCs w:val="22"/>
          <w:shd w:val="clear" w:fill="auto"/>
        </w:rPr>
        <w:br w:type="textWrapping"/>
      </w:r>
      <w:r>
        <w:rPr>
          <w:rFonts w:ascii="Times New Roman" w:hAnsi="Times New Roman" w:eastAsia="Times New Roman" w:cs="Times New Roman"/>
          <w:b/>
          <w:color w:val="434343"/>
          <w:spacing w:val="0"/>
          <w:position w:val="0"/>
          <w:sz w:val="24"/>
          <w:szCs w:val="22"/>
          <w:shd w:val="clear" w:fill="auto"/>
        </w:rPr>
        <w:t>Activity 2.1</w:t>
      </w:r>
      <w:r>
        <w:rPr>
          <w:rFonts w:ascii="Times New Roman" w:hAnsi="Times New Roman" w:eastAsia="Times New Roman" w:cs="Times New Roman"/>
          <w:b/>
          <w:color w:val="434343"/>
          <w:spacing w:val="0"/>
          <w:position w:val="0"/>
          <w:sz w:val="28"/>
          <w:szCs w:val="22"/>
          <w:shd w:val="clear" w:fill="auto"/>
        </w:rPr>
        <w:t>:</w:t>
      </w:r>
      <w:r>
        <w:rPr>
          <w:rFonts w:ascii="Arial" w:hAnsi="Arial" w:eastAsia="Arial" w:cs="Arial"/>
          <w:b/>
          <w:color w:val="434343"/>
          <w:spacing w:val="0"/>
          <w:position w:val="0"/>
          <w:sz w:val="28"/>
          <w:szCs w:val="22"/>
          <w:shd w:val="clear" w:fill="auto"/>
        </w:rPr>
        <w:t xml:space="preserve"> </w:t>
      </w:r>
      <w:r>
        <w:rPr>
          <w:rFonts w:ascii="Times New Roman" w:hAnsi="Times New Roman" w:eastAsia="Times New Roman" w:cs="Times New Roman"/>
          <w:b/>
          <w:color w:val="2D2828"/>
          <w:spacing w:val="0"/>
          <w:position w:val="0"/>
          <w:sz w:val="24"/>
          <w:szCs w:val="22"/>
          <w:shd w:val="clear" w:fill="auto"/>
        </w:rPr>
        <w:t>Utilization of Filters</w:t>
      </w:r>
    </w:p>
    <w:p w14:paraId="550AF6E4">
      <w:pPr>
        <w:spacing w:before="0" w:after="0" w:line="240" w:lineRule="auto"/>
        <w:ind w:left="720" w:right="0" w:firstLine="0"/>
        <w:jc w:val="both"/>
        <w:rPr>
          <w:rFonts w:ascii="Times New Roman" w:hAnsi="Times New Roman" w:eastAsia="Times New Roman" w:cs="Times New Roman"/>
          <w:color w:val="auto"/>
          <w:spacing w:val="0"/>
          <w:position w:val="0"/>
          <w:sz w:val="24"/>
          <w:szCs w:val="22"/>
          <w:shd w:val="clear" w:fill="auto"/>
        </w:rPr>
      </w:pPr>
      <w:r>
        <w:rPr>
          <w:rFonts w:ascii="Times New Roman" w:hAnsi="Times New Roman" w:eastAsia="Times New Roman" w:cs="Times New Roman"/>
          <w:color w:val="auto"/>
          <w:spacing w:val="0"/>
          <w:position w:val="0"/>
          <w:sz w:val="24"/>
          <w:szCs w:val="22"/>
          <w:shd w:val="clear" w:fill="auto"/>
        </w:rPr>
        <w:t>"Utilization of Filters" refers to the application or use of filters within a system, software application, or data processing pipeline to selectively extract, manipulate, or analyze data based on specified criteria or conditions.</w:t>
      </w:r>
    </w:p>
    <w:p w14:paraId="7C466C0A">
      <w:pPr>
        <w:spacing w:before="0" w:after="0" w:line="276" w:lineRule="auto"/>
        <w:ind w:left="0" w:right="0" w:firstLine="0"/>
        <w:jc w:val="both"/>
        <w:rPr>
          <w:rFonts w:ascii="Arial" w:hAnsi="Arial" w:eastAsia="Arial" w:cs="Arial"/>
          <w:color w:val="auto"/>
          <w:spacing w:val="0"/>
          <w:position w:val="0"/>
          <w:sz w:val="22"/>
          <w:szCs w:val="22"/>
          <w:shd w:val="clear" w:fill="auto"/>
        </w:rPr>
      </w:pPr>
    </w:p>
    <w:p w14:paraId="3B2C5F73">
      <w:pPr>
        <w:spacing w:before="0" w:after="0" w:line="240" w:lineRule="auto"/>
        <w:ind w:left="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 xml:space="preserve">                   Selected “Country” as a Filter</w:t>
      </w:r>
    </w:p>
    <w:p w14:paraId="0D633774">
      <w:pPr>
        <w:spacing w:before="0" w:after="0" w:line="240" w:lineRule="auto"/>
        <w:ind w:left="0" w:right="0" w:firstLine="0"/>
        <w:jc w:val="both"/>
        <w:rPr>
          <w:rFonts w:ascii="Times New Roman" w:hAnsi="Times New Roman" w:eastAsia="Times New Roman" w:cs="Times New Roman"/>
          <w:color w:val="auto"/>
          <w:spacing w:val="0"/>
          <w:position w:val="0"/>
          <w:sz w:val="24"/>
          <w:szCs w:val="22"/>
          <w:shd w:val="clear" w:fill="auto"/>
        </w:rPr>
      </w:pPr>
    </w:p>
    <w:p w14:paraId="1BD8F909">
      <w:pPr>
        <w:spacing w:before="0" w:after="0" w:line="240" w:lineRule="auto"/>
        <w:ind w:left="0" w:right="0" w:firstLine="0"/>
        <w:jc w:val="both"/>
        <w:rPr>
          <w:rFonts w:ascii="Times New Roman" w:hAnsi="Times New Roman" w:eastAsia="Times New Roman" w:cs="Times New Roman"/>
          <w:color w:val="auto"/>
          <w:spacing w:val="0"/>
          <w:position w:val="0"/>
          <w:sz w:val="24"/>
          <w:szCs w:val="22"/>
          <w:shd w:val="clear" w:fill="auto"/>
        </w:rPr>
      </w:pPr>
    </w:p>
    <w:p w14:paraId="78E95F29">
      <w:pPr>
        <w:spacing w:before="0" w:after="0" w:line="240" w:lineRule="auto"/>
        <w:ind w:left="1290" w:right="0" w:firstLine="0"/>
        <w:jc w:val="both"/>
        <w:rPr>
          <w:rFonts w:hint="default" w:ascii="Times New Roman" w:hAnsi="Times New Roman" w:eastAsia="Times New Roman" w:cs="Times New Roman"/>
          <w:color w:val="auto"/>
          <w:spacing w:val="0"/>
          <w:position w:val="0"/>
          <w:sz w:val="20"/>
          <w:szCs w:val="22"/>
          <w:shd w:val="clear" w:fill="FFFFFF"/>
          <w:lang w:val="en-IN"/>
        </w:rPr>
      </w:pPr>
      <w:r>
        <w:rPr>
          <w:rFonts w:hint="default" w:ascii="Times New Roman" w:hAnsi="Times New Roman" w:eastAsia="Times New Roman" w:cs="Times New Roman"/>
          <w:color w:val="auto"/>
          <w:spacing w:val="0"/>
          <w:position w:val="0"/>
          <w:sz w:val="20"/>
          <w:szCs w:val="22"/>
          <w:shd w:val="clear" w:fill="FFFFFF"/>
          <w:lang w:val="en-IN"/>
        </w:rPr>
        <w:drawing>
          <wp:inline distT="0" distB="0" distL="114300" distR="114300">
            <wp:extent cx="1925955" cy="3883660"/>
            <wp:effectExtent l="0" t="0" r="9525" b="2540"/>
            <wp:docPr id="13" name="Picture 1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
                    <pic:cNvPicPr>
                      <a:picLocks noChangeAspect="1"/>
                    </pic:cNvPicPr>
                  </pic:nvPicPr>
                  <pic:blipFill>
                    <a:blip r:embed="rId16">
                      <a:lum bright="12000" contrast="-12000"/>
                    </a:blip>
                    <a:srcRect l="54530" t="18101" r="23558" b="13295"/>
                    <a:stretch>
                      <a:fillRect/>
                    </a:stretch>
                  </pic:blipFill>
                  <pic:spPr>
                    <a:xfrm>
                      <a:off x="0" y="0"/>
                      <a:ext cx="1925955" cy="3883660"/>
                    </a:xfrm>
                    <a:prstGeom prst="rect">
                      <a:avLst/>
                    </a:prstGeom>
                  </pic:spPr>
                </pic:pic>
              </a:graphicData>
            </a:graphic>
          </wp:inline>
        </w:drawing>
      </w:r>
    </w:p>
    <w:p w14:paraId="35BFD64D">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33894841">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5EC3C236">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22918C43">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3816A282">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r>
        <w:rPr>
          <w:rFonts w:ascii="Times New Roman" w:hAnsi="Times New Roman" w:eastAsia="Times New Roman" w:cs="Times New Roman"/>
          <w:b/>
          <w:color w:val="auto"/>
          <w:spacing w:val="0"/>
          <w:position w:val="0"/>
          <w:sz w:val="28"/>
          <w:szCs w:val="22"/>
          <w:u w:val="single"/>
          <w:shd w:val="clear" w:fill="auto"/>
        </w:rPr>
        <w:t xml:space="preserve">Milestone 8: Project Demonstration &amp; Documentation </w:t>
      </w:r>
    </w:p>
    <w:p w14:paraId="59077E5C">
      <w:pPr>
        <w:spacing w:before="240" w:after="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Below mentioned deliverables to be submitted along with other deliverables</w:t>
      </w:r>
    </w:p>
    <w:p w14:paraId="2D7531E4">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1:- Record explanation Video for project end to end solution</w:t>
      </w:r>
    </w:p>
    <w:p w14:paraId="4B4DDB6C">
      <w:pPr>
        <w:spacing w:before="240" w:after="0" w:line="240" w:lineRule="auto"/>
        <w:ind w:right="0" w:firstLine="240" w:firstLineChars="100"/>
        <w:jc w:val="left"/>
        <w:rPr>
          <w:rFonts w:ascii="Times New Roman" w:hAnsi="Times New Roman" w:eastAsia="Times New Roman" w:cs="Times New Roman"/>
          <w:b/>
          <w:color w:val="auto"/>
          <w:spacing w:val="0"/>
          <w:position w:val="0"/>
          <w:sz w:val="24"/>
          <w:szCs w:val="22"/>
          <w:shd w:val="clear" w:fill="auto"/>
        </w:rPr>
      </w:pPr>
    </w:p>
    <w:p w14:paraId="608A5C9E">
      <w:pPr>
        <w:spacing w:before="240" w:after="0" w:line="240" w:lineRule="auto"/>
        <w:ind w:left="720" w:right="0" w:firstLine="0"/>
        <w:jc w:val="left"/>
        <w:rPr>
          <w:rFonts w:ascii="Arial" w:hAnsi="Arial" w:eastAsia="Arial" w:cs="Arial"/>
          <w:color w:val="0D0D0D"/>
          <w:spacing w:val="0"/>
          <w:position w:val="0"/>
          <w:sz w:val="20"/>
          <w:szCs w:val="22"/>
          <w:shd w:val="clear" w:fill="FFFFFF"/>
        </w:rPr>
      </w:pPr>
      <w:r>
        <w:rPr>
          <w:rFonts w:ascii="Arial" w:hAnsi="Arial" w:eastAsia="Arial" w:cs="Arial"/>
          <w:color w:val="0D0D0D"/>
          <w:spacing w:val="0"/>
          <w:position w:val="0"/>
          <w:sz w:val="20"/>
          <w:szCs w:val="22"/>
          <w:shd w:val="clear" w:fill="FFFFFF"/>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0ECFAC91">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p>
    <w:p w14:paraId="37B918AE">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Project Documentation-Step by step project development procedure</w:t>
      </w:r>
    </w:p>
    <w:p w14:paraId="577EB534">
      <w:pPr>
        <w:spacing w:before="240" w:after="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0C2EF585">
      <w:pPr>
        <w:spacing w:before="0" w:after="0" w:line="276" w:lineRule="auto"/>
        <w:ind w:left="0" w:right="0" w:firstLine="0"/>
        <w:jc w:val="left"/>
        <w:rPr>
          <w:rFonts w:ascii="Times New Roman" w:hAnsi="Times New Roman" w:eastAsia="Times New Roman" w:cs="Times New Roman"/>
          <w:color w:val="auto"/>
          <w:spacing w:val="0"/>
          <w:position w:val="0"/>
          <w:sz w:val="22"/>
          <w:szCs w:val="22"/>
          <w:shd w:val="clear" w:fill="auto"/>
        </w:rPr>
      </w:pPr>
    </w:p>
    <w:p w14:paraId="5584005C">
      <w:pPr>
        <w:bidi w:val="0"/>
      </w:pPr>
    </w:p>
    <w:sectPr>
      <w:pgSz w:w="12983" w:h="18369"/>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bullet"/>
      <w:lvlText w:val="•"/>
      <w:lvlJc w:val="left"/>
    </w:lvl>
  </w:abstractNum>
  <w:abstractNum w:abstractNumId="1">
    <w:nsid w:val="BF205925"/>
    <w:multiLevelType w:val="singleLevel"/>
    <w:tmpl w:val="BF205925"/>
    <w:lvl w:ilvl="0" w:tentative="0">
      <w:start w:val="1"/>
      <w:numFmt w:val="bullet"/>
      <w:lvlText w:val="•"/>
      <w:lvlJc w:val="left"/>
    </w:lvl>
  </w:abstractNum>
  <w:abstractNum w:abstractNumId="2">
    <w:nsid w:val="CF092B84"/>
    <w:multiLevelType w:val="singleLevel"/>
    <w:tmpl w:val="CF092B84"/>
    <w:lvl w:ilvl="0" w:tentative="0">
      <w:start w:val="1"/>
      <w:numFmt w:val="bullet"/>
      <w:lvlText w:val="•"/>
      <w:lvlJc w:val="left"/>
    </w:lvl>
  </w:abstractNum>
  <w:abstractNum w:abstractNumId="3">
    <w:nsid w:val="0053208E"/>
    <w:multiLevelType w:val="singleLevel"/>
    <w:tmpl w:val="0053208E"/>
    <w:lvl w:ilvl="0" w:tentative="0">
      <w:start w:val="1"/>
      <w:numFmt w:val="bullet"/>
      <w:lvlText w:val="•"/>
      <w:lvlJc w:val="left"/>
    </w:lvl>
  </w:abstractNum>
  <w:abstractNum w:abstractNumId="4">
    <w:nsid w:val="03D62ECE"/>
    <w:multiLevelType w:val="singleLevel"/>
    <w:tmpl w:val="03D62ECE"/>
    <w:lvl w:ilvl="0" w:tentative="0">
      <w:start w:val="1"/>
      <w:numFmt w:val="bullet"/>
      <w:lvlText w:val="•"/>
      <w:lvlJc w:val="left"/>
    </w:lvl>
  </w:abstractNum>
  <w:abstractNum w:abstractNumId="5">
    <w:nsid w:val="59ADCABA"/>
    <w:multiLevelType w:val="singleLevel"/>
    <w:tmpl w:val="59ADCABA"/>
    <w:lvl w:ilvl="0" w:tentative="0">
      <w:start w:val="1"/>
      <w:numFmt w:val="bullet"/>
      <w:lvlText w:val="•"/>
      <w:lvlJc w:val="left"/>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823556"/>
    <w:rsid w:val="20CB567F"/>
    <w:rsid w:val="21574642"/>
    <w:rsid w:val="2D823556"/>
    <w:rsid w:val="4D485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27</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2025-03-07T07:51:00Z</dcterms:created>
  <dc:creator>rohit</dc:creator>
  <cp:lastModifiedBy>Supraja</cp:lastModifiedBy>
  <dcterms:modified xsi:type="dcterms:W3CDTF">2025-03-11T05:31:35Z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5C75C05D71784E948E9C472E7E562C15_11</vt:lpwstr>
  </property>
</Properties>
</file>